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9A4A84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9A4A84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9A4A84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9A4A84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9A4A84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9A4A84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9A4A84">
      <w:pPr>
        <w:jc w:val="center"/>
      </w:pPr>
      <w:r>
        <w:t>Academic Year: 2025–2026</w:t>
      </w:r>
    </w:p>
    <w:p w14:paraId="0CB1D686" w14:textId="77777777" w:rsidR="00B831C4" w:rsidRDefault="009A4A84">
      <w:pPr>
        <w:jc w:val="center"/>
      </w:pPr>
      <w:r>
        <w:t>SUMMER SEMESTER - SS2526</w:t>
      </w:r>
    </w:p>
    <w:p w14:paraId="1D7F9BBD" w14:textId="77777777" w:rsidR="00B831C4" w:rsidRDefault="009A4A84">
      <w:r>
        <w:br/>
        <w:t>Course Code</w:t>
      </w:r>
      <w:r>
        <w:tab/>
        <w:t>: 10211CS207</w:t>
      </w:r>
    </w:p>
    <w:p w14:paraId="438658F5" w14:textId="77777777" w:rsidR="00B831C4" w:rsidRDefault="009A4A84">
      <w:r>
        <w:t>Course Name</w:t>
      </w:r>
      <w:r>
        <w:tab/>
        <w:t>: Database Management Systems</w:t>
      </w:r>
    </w:p>
    <w:p w14:paraId="140F8ACB" w14:textId="14D2C2B8" w:rsidR="00B831C4" w:rsidRDefault="009A4A84">
      <w:r>
        <w:t>Slot No</w:t>
      </w:r>
      <w:r>
        <w:tab/>
        <w:t>:  S</w:t>
      </w:r>
      <w:r w:rsidR="007F7BB3">
        <w:t>4</w:t>
      </w:r>
      <w:r>
        <w:t>L</w:t>
      </w:r>
      <w:r w:rsidR="007F7BB3">
        <w:t>5</w:t>
      </w:r>
      <w:r>
        <w:br/>
      </w:r>
    </w:p>
    <w:p w14:paraId="334C54C7" w14:textId="75824F13" w:rsidR="00B831C4" w:rsidRDefault="009A4A84">
      <w:pPr>
        <w:pStyle w:val="Title"/>
      </w:pPr>
      <w:r>
        <w:t xml:space="preserve">DBMS TASK - </w:t>
      </w:r>
      <w:r w:rsidR="0008342E">
        <w:t>3</w:t>
      </w:r>
      <w:r>
        <w:t xml:space="preserve"> REPORT</w:t>
      </w:r>
    </w:p>
    <w:p w14:paraId="4A8C2E94" w14:textId="77777777" w:rsidR="00E47E0C" w:rsidRPr="00353C20" w:rsidRDefault="009A4A84" w:rsidP="00E47E0C">
      <w:pPr>
        <w:rPr>
          <w:rFonts w:ascii="Times New Roman" w:hAnsi="Times New Roman" w:cs="Times New Roman"/>
          <w:b/>
          <w:szCs w:val="24"/>
        </w:rPr>
      </w:pPr>
      <w:r>
        <w:rPr>
          <w:sz w:val="28"/>
          <w:szCs w:val="24"/>
        </w:rPr>
        <w:t xml:space="preserve">Title: </w:t>
      </w:r>
      <w:r w:rsidR="00E47E0C" w:rsidRPr="00CD4BD9">
        <w:rPr>
          <w:rFonts w:ascii="Times New Roman" w:hAnsi="Times New Roman" w:cs="Times New Roman"/>
          <w:bCs/>
          <w:szCs w:val="24"/>
        </w:rPr>
        <w:t>Using</w:t>
      </w:r>
      <w:r w:rsidR="00E47E0C" w:rsidRPr="00CD4BD9">
        <w:rPr>
          <w:rFonts w:ascii="Times New Roman" w:hAnsi="Times New Roman" w:cs="Times New Roman"/>
          <w:bCs/>
          <w:spacing w:val="-2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Clauses,</w:t>
      </w:r>
      <w:r w:rsidR="00E47E0C" w:rsidRPr="00CD4BD9">
        <w:rPr>
          <w:rFonts w:ascii="Times New Roman" w:hAnsi="Times New Roman" w:cs="Times New Roman"/>
          <w:bCs/>
          <w:spacing w:val="-2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Operators</w:t>
      </w:r>
      <w:r w:rsidR="00E47E0C" w:rsidRPr="00CD4BD9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and Functions</w:t>
      </w:r>
      <w:r w:rsidR="00E47E0C" w:rsidRPr="00CD4BD9">
        <w:rPr>
          <w:rFonts w:ascii="Times New Roman" w:hAnsi="Times New Roman" w:cs="Times New Roman"/>
          <w:bCs/>
          <w:spacing w:val="-6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in</w:t>
      </w:r>
      <w:r w:rsidR="00E47E0C" w:rsidRPr="00CD4BD9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queries</w:t>
      </w:r>
    </w:p>
    <w:p w14:paraId="125D37A1" w14:textId="7EE3ADDE" w:rsidR="00B831C4" w:rsidRDefault="00B831C4"/>
    <w:p w14:paraId="1D2BCD18" w14:textId="77777777" w:rsidR="00B831C4" w:rsidRDefault="009A4A84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 w:rsidTr="009A4A84">
        <w:tc>
          <w:tcPr>
            <w:tcW w:w="1353" w:type="dxa"/>
          </w:tcPr>
          <w:p w14:paraId="3467CEA3" w14:textId="77777777" w:rsidR="00B831C4" w:rsidRDefault="009A4A8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Pr="009A4A84" w:rsidRDefault="009A4A84">
            <w:pPr>
              <w:spacing w:after="0" w:line="240" w:lineRule="auto"/>
              <w:jc w:val="center"/>
              <w:rPr>
                <w:b/>
                <w:bCs/>
              </w:rPr>
            </w:pPr>
            <w:r w:rsidRPr="009A4A84"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9A4A8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 w:rsidTr="009A4A84">
        <w:tc>
          <w:tcPr>
            <w:tcW w:w="1353" w:type="dxa"/>
            <w:vAlign w:val="bottom"/>
          </w:tcPr>
          <w:p w14:paraId="5BCD6B29" w14:textId="40EE6825" w:rsidR="00B831C4" w:rsidRPr="009A4A84" w:rsidRDefault="009A4A84">
            <w:pPr>
              <w:spacing w:after="0" w:line="240" w:lineRule="auto"/>
            </w:pPr>
            <w:r w:rsidRPr="009A4A84">
              <w:t>VTU28952</w:t>
            </w:r>
          </w:p>
        </w:tc>
        <w:tc>
          <w:tcPr>
            <w:tcW w:w="2468" w:type="dxa"/>
            <w:vAlign w:val="bottom"/>
          </w:tcPr>
          <w:p w14:paraId="7294EA52" w14:textId="0E48C13C" w:rsidR="00B831C4" w:rsidRPr="009A4A84" w:rsidRDefault="009A4A84">
            <w:pPr>
              <w:spacing w:after="0" w:line="240" w:lineRule="auto"/>
            </w:pPr>
            <w:r w:rsidRPr="009A4A84">
              <w:t>24UECS</w:t>
            </w:r>
            <w:r>
              <w:t>1299</w:t>
            </w:r>
          </w:p>
        </w:tc>
        <w:tc>
          <w:tcPr>
            <w:tcW w:w="4809" w:type="dxa"/>
            <w:vAlign w:val="bottom"/>
          </w:tcPr>
          <w:p w14:paraId="55EE313E" w14:textId="04592904" w:rsidR="00B831C4" w:rsidRPr="00BB70CC" w:rsidRDefault="009A4A84">
            <w:pPr>
              <w:spacing w:after="0" w:line="240" w:lineRule="auto"/>
              <w:rPr>
                <w:highlight w:val="yellow"/>
              </w:rPr>
            </w:pPr>
            <w:proofErr w:type="spellStart"/>
            <w:r w:rsidRPr="009A4A84">
              <w:t>M.Poojitha</w:t>
            </w:r>
            <w:proofErr w:type="spellEnd"/>
          </w:p>
        </w:tc>
      </w:tr>
    </w:tbl>
    <w:p w14:paraId="1C5ED215" w14:textId="77777777" w:rsidR="00B831C4" w:rsidRDefault="009A4A84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64B4B48E" w14:textId="77777777" w:rsidR="0008342E" w:rsidRPr="00353C20" w:rsidRDefault="0008342E" w:rsidP="0008342E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Using</w:t>
      </w:r>
      <w:r w:rsidRPr="00353C20">
        <w:rPr>
          <w:rFonts w:ascii="Times New Roman" w:hAnsi="Times New Roman" w:cs="Times New Roman"/>
          <w:b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Clauses,</w:t>
      </w:r>
      <w:r w:rsidRPr="00353C20">
        <w:rPr>
          <w:rFonts w:ascii="Times New Roman" w:hAnsi="Times New Roman" w:cs="Times New Roman"/>
          <w:b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Operators</w:t>
      </w:r>
      <w:r w:rsidRPr="00353C20">
        <w:rPr>
          <w:rFonts w:ascii="Times New Roman" w:hAnsi="Times New Roman" w:cs="Times New Roman"/>
          <w:b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and Functions</w:t>
      </w:r>
      <w:r w:rsidRPr="00353C20">
        <w:rPr>
          <w:rFonts w:ascii="Times New Roman" w:hAnsi="Times New Roman" w:cs="Times New Roman"/>
          <w:b/>
          <w:spacing w:val="-6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in</w:t>
      </w:r>
      <w:r w:rsidRPr="00353C20">
        <w:rPr>
          <w:rFonts w:ascii="Times New Roman" w:hAnsi="Times New Roman" w:cs="Times New Roman"/>
          <w:b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queries</w:t>
      </w:r>
    </w:p>
    <w:p w14:paraId="037FA4C0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Aim:</w:t>
      </w:r>
    </w:p>
    <w:p w14:paraId="52E00236" w14:textId="77777777" w:rsidR="0008342E" w:rsidRPr="00353C20" w:rsidRDefault="0008342E" w:rsidP="0008342E">
      <w:pPr>
        <w:pStyle w:val="BodyText"/>
        <w:ind w:left="530" w:right="119"/>
        <w:jc w:val="both"/>
      </w:pPr>
      <w:r w:rsidRPr="00353C20">
        <w:t>To perform the query processing on databases for different retrieval results of queries using DML,</w:t>
      </w:r>
      <w:r w:rsidRPr="00353C20">
        <w:rPr>
          <w:spacing w:val="-57"/>
        </w:rPr>
        <w:t xml:space="preserve"> </w:t>
      </w:r>
      <w:r w:rsidRPr="00353C20">
        <w:t>DRL</w:t>
      </w:r>
      <w:r w:rsidRPr="00353C20">
        <w:rPr>
          <w:spacing w:val="-3"/>
        </w:rPr>
        <w:t xml:space="preserve"> </w:t>
      </w:r>
      <w:r w:rsidRPr="00353C20">
        <w:t>operations using</w:t>
      </w:r>
      <w:r w:rsidRPr="00353C20">
        <w:rPr>
          <w:spacing w:val="-1"/>
        </w:rPr>
        <w:t xml:space="preserve"> </w:t>
      </w:r>
      <w:r w:rsidRPr="00353C20">
        <w:t>aggregate,</w:t>
      </w:r>
      <w:r w:rsidRPr="00353C20">
        <w:rPr>
          <w:spacing w:val="-1"/>
        </w:rPr>
        <w:t xml:space="preserve"> </w:t>
      </w:r>
      <w:r w:rsidRPr="00353C20">
        <w:t>date,</w:t>
      </w:r>
      <w:r w:rsidRPr="00353C20">
        <w:rPr>
          <w:spacing w:val="-1"/>
        </w:rPr>
        <w:t xml:space="preserve"> </w:t>
      </w:r>
      <w:r w:rsidRPr="00353C20">
        <w:t>string,</w:t>
      </w:r>
      <w:r w:rsidRPr="00353C20">
        <w:rPr>
          <w:spacing w:val="-1"/>
        </w:rPr>
        <w:t xml:space="preserve"> </w:t>
      </w:r>
      <w:r w:rsidRPr="00353C20">
        <w:t>indent</w:t>
      </w:r>
      <w:r w:rsidRPr="00353C20">
        <w:rPr>
          <w:spacing w:val="2"/>
        </w:rPr>
        <w:t xml:space="preserve"> </w:t>
      </w:r>
      <w:r w:rsidRPr="00353C20">
        <w:t>functions,</w:t>
      </w:r>
      <w:r w:rsidRPr="00353C20">
        <w:rPr>
          <w:spacing w:val="-1"/>
        </w:rPr>
        <w:t xml:space="preserve"> </w:t>
      </w:r>
      <w:r w:rsidRPr="00353C20">
        <w:t>set</w:t>
      </w:r>
      <w:r w:rsidRPr="00353C20">
        <w:rPr>
          <w:spacing w:val="-3"/>
        </w:rPr>
        <w:t xml:space="preserve"> </w:t>
      </w:r>
      <w:r w:rsidRPr="00353C20">
        <w:t>clauses</w:t>
      </w:r>
      <w:r w:rsidRPr="00353C20">
        <w:rPr>
          <w:spacing w:val="1"/>
        </w:rPr>
        <w:t xml:space="preserve"> </w:t>
      </w:r>
      <w:r w:rsidRPr="00353C20">
        <w:t>and</w:t>
      </w:r>
      <w:r w:rsidRPr="00353C20">
        <w:rPr>
          <w:spacing w:val="-1"/>
        </w:rPr>
        <w:t xml:space="preserve"> </w:t>
      </w:r>
      <w:r w:rsidRPr="00353C20">
        <w:t>operators.</w:t>
      </w:r>
    </w:p>
    <w:p w14:paraId="76C1AEC0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712"/>
        </w:tabs>
        <w:autoSpaceDE w:val="0"/>
        <w:autoSpaceDN w:val="0"/>
        <w:spacing w:after="0" w:line="274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retrieve the location of a particular match conducted by its MatchID</w:t>
      </w:r>
    </w:p>
    <w:p w14:paraId="7F59F37B" w14:textId="77777777" w:rsidR="0008342E" w:rsidRPr="00353C20" w:rsidRDefault="0008342E" w:rsidP="0008342E">
      <w:pPr>
        <w:pStyle w:val="BodyText"/>
        <w:widowControl w:val="0"/>
        <w:numPr>
          <w:ilvl w:val="0"/>
          <w:numId w:val="11"/>
        </w:numPr>
        <w:autoSpaceDE w:val="0"/>
        <w:autoSpaceDN w:val="0"/>
        <w:spacing w:after="0" w:line="276" w:lineRule="exact"/>
      </w:pPr>
      <w:r w:rsidRPr="00353C20">
        <w:t>To retrieve</w:t>
      </w:r>
      <w:r w:rsidRPr="00353C20">
        <w:rPr>
          <w:spacing w:val="-2"/>
        </w:rPr>
        <w:t xml:space="preserve"> </w:t>
      </w:r>
      <w:r w:rsidRPr="00353C20">
        <w:t>the</w:t>
      </w:r>
      <w:r w:rsidRPr="00353C20">
        <w:rPr>
          <w:spacing w:val="-3"/>
        </w:rPr>
        <w:t xml:space="preserve"> </w:t>
      </w:r>
      <w:r w:rsidRPr="00353C20">
        <w:t>Players</w:t>
      </w:r>
      <w:r w:rsidRPr="00353C20">
        <w:rPr>
          <w:spacing w:val="-1"/>
        </w:rPr>
        <w:t xml:space="preserve"> </w:t>
      </w:r>
      <w:r w:rsidRPr="00353C20">
        <w:t>detail</w:t>
      </w:r>
      <w:r w:rsidRPr="00353C20">
        <w:rPr>
          <w:spacing w:val="-1"/>
        </w:rPr>
        <w:t xml:space="preserve"> </w:t>
      </w:r>
      <w:r w:rsidRPr="00353C20">
        <w:t>whose name start with ‘A’.</w:t>
      </w:r>
    </w:p>
    <w:p w14:paraId="38DEC014" w14:textId="77777777" w:rsidR="0008342E" w:rsidRPr="00353C20" w:rsidRDefault="0008342E" w:rsidP="0008342E">
      <w:pPr>
        <w:pStyle w:val="BodyText"/>
        <w:widowControl w:val="0"/>
        <w:numPr>
          <w:ilvl w:val="0"/>
          <w:numId w:val="11"/>
        </w:numPr>
        <w:autoSpaceDE w:val="0"/>
        <w:autoSpaceDN w:val="0"/>
        <w:spacing w:before="4" w:after="0" w:line="275" w:lineRule="exact"/>
      </w:pPr>
      <w:r w:rsidRPr="00353C20">
        <w:t>Add</w:t>
      </w:r>
      <w:r w:rsidRPr="00353C20">
        <w:rPr>
          <w:spacing w:val="-1"/>
        </w:rPr>
        <w:t xml:space="preserve"> </w:t>
      </w:r>
      <w:r w:rsidRPr="00353C20">
        <w:t>a</w:t>
      </w:r>
      <w:r w:rsidRPr="00353C20">
        <w:rPr>
          <w:spacing w:val="-3"/>
        </w:rPr>
        <w:t xml:space="preserve"> </w:t>
      </w:r>
      <w:r w:rsidRPr="00353C20">
        <w:t>column Batting and Bowling</w:t>
      </w:r>
      <w:r w:rsidRPr="00353C20">
        <w:rPr>
          <w:spacing w:val="-1"/>
        </w:rPr>
        <w:t xml:space="preserve"> </w:t>
      </w:r>
      <w:r w:rsidRPr="00353C20">
        <w:t>in</w:t>
      </w:r>
      <w:r w:rsidRPr="00353C20">
        <w:rPr>
          <w:spacing w:val="-1"/>
        </w:rPr>
        <w:t xml:space="preserve"> </w:t>
      </w:r>
      <w:r w:rsidRPr="00353C20">
        <w:t>Player</w:t>
      </w:r>
      <w:r w:rsidRPr="00353C20">
        <w:rPr>
          <w:spacing w:val="3"/>
        </w:rPr>
        <w:t xml:space="preserve"> </w:t>
      </w:r>
      <w:r w:rsidRPr="00353C20">
        <w:t>table.</w:t>
      </w:r>
    </w:p>
    <w:p w14:paraId="547B859F" w14:textId="77777777" w:rsidR="0008342E" w:rsidRPr="00353C20" w:rsidRDefault="0008342E" w:rsidP="0008342E">
      <w:pPr>
        <w:pStyle w:val="BodyText"/>
        <w:widowControl w:val="0"/>
        <w:numPr>
          <w:ilvl w:val="0"/>
          <w:numId w:val="11"/>
        </w:numPr>
        <w:autoSpaceDE w:val="0"/>
        <w:autoSpaceDN w:val="0"/>
        <w:spacing w:after="0" w:line="275" w:lineRule="exact"/>
      </w:pPr>
      <w:r w:rsidRPr="00353C20">
        <w:t>To count</w:t>
      </w:r>
      <w:r w:rsidRPr="00353C20">
        <w:rPr>
          <w:spacing w:val="-4"/>
        </w:rPr>
        <w:t xml:space="preserve"> </w:t>
      </w:r>
      <w:r w:rsidRPr="00353C20">
        <w:t>the</w:t>
      </w:r>
      <w:r w:rsidRPr="00353C20">
        <w:rPr>
          <w:spacing w:val="-3"/>
        </w:rPr>
        <w:t xml:space="preserve"> </w:t>
      </w:r>
      <w:r w:rsidRPr="00353C20">
        <w:t>number</w:t>
      </w:r>
      <w:r w:rsidRPr="00353C20">
        <w:rPr>
          <w:spacing w:val="-1"/>
        </w:rPr>
        <w:t xml:space="preserve"> </w:t>
      </w:r>
      <w:r w:rsidRPr="00353C20">
        <w:t>of</w:t>
      </w:r>
      <w:r w:rsidRPr="00353C20">
        <w:rPr>
          <w:spacing w:val="-2"/>
        </w:rPr>
        <w:t xml:space="preserve"> right-hand batsman in a team.</w:t>
      </w:r>
    </w:p>
    <w:p w14:paraId="21C2141B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876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display the CricketBoard details for the BoardIDs 'BID01', 'BID03', and 'BID06'.</w:t>
      </w:r>
    </w:p>
    <w:p w14:paraId="2D8A2681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85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select the names and IDs of players who are left-hand bowlers.</w:t>
      </w:r>
    </w:p>
    <w:p w14:paraId="27F3DC69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89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find the UmpireID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515B6ECD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3BB69354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CricketBoard:</w:t>
      </w:r>
    </w:p>
    <w:tbl>
      <w:tblPr>
        <w:tblW w:w="805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3262"/>
        <w:gridCol w:w="1624"/>
        <w:gridCol w:w="1701"/>
      </w:tblGrid>
      <w:tr w:rsidR="0008342E" w:rsidRPr="00353C20" w14:paraId="3A8B5251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3EC3B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E7719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E72F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D734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 w:rsidR="0008342E" w:rsidRPr="00353C20" w14:paraId="3FE13F8D" w14:textId="77777777" w:rsidTr="00C73321">
        <w:trPr>
          <w:trHeight w:val="8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E1AEC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FA57A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01F30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4CDA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9988776699</w:t>
            </w:r>
          </w:p>
        </w:tc>
      </w:tr>
      <w:tr w:rsidR="0008342E" w:rsidRPr="00353C20" w14:paraId="5CD9B14A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F4FE88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994B6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DA02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4EE6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9977886699</w:t>
            </w:r>
          </w:p>
        </w:tc>
      </w:tr>
      <w:tr w:rsidR="0008342E" w:rsidRPr="00353C20" w14:paraId="41EFD533" w14:textId="77777777" w:rsidTr="00C73321">
        <w:trPr>
          <w:trHeight w:val="86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734A9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021DA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7BD5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6DB1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9966886699</w:t>
            </w:r>
          </w:p>
        </w:tc>
      </w:tr>
      <w:tr w:rsidR="0008342E" w:rsidRPr="00353C20" w14:paraId="1B69B1DB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D2E92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4879E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8835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Trichy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54130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9955886699</w:t>
            </w:r>
          </w:p>
        </w:tc>
      </w:tr>
      <w:tr w:rsidR="0008342E" w:rsidRPr="00353C20" w14:paraId="011F1AD7" w14:textId="77777777" w:rsidTr="00C73321">
        <w:trPr>
          <w:trHeight w:val="8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D8E3A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1F68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7C4F3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Madurai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8FD6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9944886699</w:t>
            </w:r>
          </w:p>
        </w:tc>
      </w:tr>
      <w:tr w:rsidR="0008342E" w:rsidRPr="00353C20" w14:paraId="75374020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554E3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BID06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A6A9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BA47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607A0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9933886699</w:t>
            </w:r>
          </w:p>
        </w:tc>
      </w:tr>
      <w:tr w:rsidR="0008342E" w:rsidRPr="00353C20" w14:paraId="6B42B6CE" w14:textId="77777777" w:rsidTr="00C73321">
        <w:trPr>
          <w:trHeight w:val="8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3A4120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552B1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36EF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Selam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A5EB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9922886699</w:t>
            </w:r>
          </w:p>
        </w:tc>
      </w:tr>
      <w:tr w:rsidR="0008342E" w:rsidRPr="00353C20" w14:paraId="13E9CC58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6BF83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1F42A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Tiruppur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4D02A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Tiruppur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C399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9911886699</w:t>
            </w:r>
          </w:p>
        </w:tc>
      </w:tr>
    </w:tbl>
    <w:p w14:paraId="0B50FCD3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3CFFEE9D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Team:</w:t>
      </w:r>
    </w:p>
    <w:tbl>
      <w:tblPr>
        <w:tblW w:w="944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224"/>
        <w:gridCol w:w="1970"/>
        <w:gridCol w:w="2355"/>
        <w:gridCol w:w="2497"/>
      </w:tblGrid>
      <w:tr w:rsidR="0008342E" w:rsidRPr="00353C20" w14:paraId="7E44AB98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171CD3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DA51B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7E46D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103D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AC54F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</w:tr>
      <w:tr w:rsidR="0008342E" w:rsidRPr="00353C20" w14:paraId="29F876D9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77EFF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3C9EA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9E7B8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5B93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059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SAMPATH KUMAR</w:t>
            </w:r>
          </w:p>
        </w:tc>
      </w:tr>
      <w:tr w:rsidR="0008342E" w:rsidRPr="00353C20" w14:paraId="4EEC2E44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F4223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1B1C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F288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2336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DA11D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Y.JOHN</w:t>
            </w:r>
          </w:p>
        </w:tc>
      </w:tr>
      <w:tr w:rsidR="0008342E" w:rsidRPr="00353C20" w14:paraId="30903B37" w14:textId="77777777" w:rsidTr="00C73321">
        <w:trPr>
          <w:trHeight w:val="73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B7BE8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14C9A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92DF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520D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B9B63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CINIL JOHN</w:t>
            </w:r>
          </w:p>
        </w:tc>
      </w:tr>
      <w:tr w:rsidR="0008342E" w:rsidRPr="00353C20" w14:paraId="0192F507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3C81A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46A0E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6E74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344F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E2D1A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BEN GEORGE</w:t>
            </w:r>
          </w:p>
        </w:tc>
      </w:tr>
      <w:tr w:rsidR="0008342E" w:rsidRPr="00353C20" w14:paraId="244D4957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DCEC7E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D822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3E44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9677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20B6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K.MUTHU</w:t>
            </w:r>
          </w:p>
        </w:tc>
      </w:tr>
      <w:tr w:rsidR="0008342E" w:rsidRPr="00353C20" w14:paraId="6766C85F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0341E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5318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4B1C9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44D9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2064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MANIMARAN</w:t>
            </w:r>
          </w:p>
        </w:tc>
      </w:tr>
      <w:tr w:rsidR="0008342E" w:rsidRPr="00353C20" w14:paraId="0AB7D69A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D21DFC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925AB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DEE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ADFDC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E22B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R.SUNILKUMAR</w:t>
            </w:r>
          </w:p>
        </w:tc>
      </w:tr>
      <w:tr w:rsidR="0008342E" w:rsidRPr="00353C20" w14:paraId="2B2D8FF0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9B083E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1D47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01C4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E9F2A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0EDC7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BARATHI</w:t>
            </w:r>
          </w:p>
        </w:tc>
      </w:tr>
      <w:tr w:rsidR="0008342E" w:rsidRPr="00353C20" w14:paraId="3E6BC5C5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F7AC9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A45AB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829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A078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2D6E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 HARI</w:t>
            </w:r>
          </w:p>
        </w:tc>
      </w:tr>
      <w:tr w:rsidR="0008342E" w:rsidRPr="00353C20" w14:paraId="779070ED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78EEC9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6FE0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1CFE1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D33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583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MATHAN</w:t>
            </w:r>
          </w:p>
        </w:tc>
      </w:tr>
    </w:tbl>
    <w:p w14:paraId="7B492469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4006DB23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Player:</w:t>
      </w:r>
    </w:p>
    <w:tbl>
      <w:tblPr>
        <w:tblW w:w="11430" w:type="dxa"/>
        <w:tblInd w:w="-126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170"/>
        <w:gridCol w:w="1080"/>
        <w:gridCol w:w="1080"/>
        <w:gridCol w:w="720"/>
        <w:gridCol w:w="908"/>
        <w:gridCol w:w="1080"/>
        <w:gridCol w:w="1260"/>
        <w:gridCol w:w="1440"/>
        <w:gridCol w:w="1080"/>
        <w:gridCol w:w="720"/>
      </w:tblGrid>
      <w:tr w:rsidR="0008342E" w:rsidRPr="00353C20" w14:paraId="48939025" w14:textId="77777777" w:rsidTr="00C73321">
        <w:trPr>
          <w:trHeight w:val="92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211A57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PlayerID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0547E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A35C6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DABB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50AD4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50A2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DateofBirth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3A0A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PlayingRole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A73E1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622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9EF1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Batting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0554D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Bowling</w:t>
            </w:r>
          </w:p>
        </w:tc>
      </w:tr>
      <w:tr w:rsidR="0008342E" w:rsidRPr="00353C20" w14:paraId="51AA59DA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00DBA7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B6B3E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2094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Raj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BA40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CF52F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27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DB1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29-JUN-1996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406E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AE00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rajn@gmail.com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076D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9191910101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CB958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3364A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</w:tr>
      <w:tr w:rsidR="0008342E" w:rsidRPr="00353C20" w14:paraId="1CB2AEE8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F45D69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33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622E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55BF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Balaji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961C7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CE3C3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E9256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02-JAN-1999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BEF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3B651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balajid@gmail.com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A1E02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9191910031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1FEB0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87C58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4F7D7F19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ECB75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2AC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E426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Krishna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A4A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22E7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0BD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02-JAN-1999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4A93D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62C5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krishnar@gmail.com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0F1C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9191930103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7709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8792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</w:tr>
      <w:tr w:rsidR="0008342E" w:rsidRPr="00353C20" w14:paraId="59C23F49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81D4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18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C1F3F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BA01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Kishore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D109B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E9F6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5F7E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02-SEP-1998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334D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ALL ROUNDER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EE649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kishorek@gmail.com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95917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9291930105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FADE0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23500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</w:tr>
      <w:tr w:rsidR="0008342E" w:rsidRPr="00353C20" w14:paraId="453F73DB" w14:textId="77777777" w:rsidTr="00C73321">
        <w:trPr>
          <w:trHeight w:val="1182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C02C1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19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C3D16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4670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Karthick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6274B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2551B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C0E1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14-SEP-1998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75DF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6912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karthickk@gmail.com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CBB0C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9292930107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48B44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9E62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5E91C375" w14:textId="77777777" w:rsidTr="00C73321"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E4C84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62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9384C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59D7F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E89A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J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B48A1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23535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21-SEP-1998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07A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A2E1C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Amarj@gmail.com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BC7EA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9292930508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5309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FE93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373D43A2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904445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102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F43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9258E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Akash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9282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3532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ECF6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26-SEP-1999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BCE27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7A58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Amarj@gmail.com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A5E06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9292930510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F416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9E33F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1904F6CA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5865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12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42B20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B3EE1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Premkumar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1A96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C54A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98065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13-OCT-1999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7637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F806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Premkumars@gmail.com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1CF34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9592930517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AD2C0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7DF3F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</w:tr>
      <w:tr w:rsidR="0008342E" w:rsidRPr="00353C20" w14:paraId="4BDCC6A9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7C75B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D52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B96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A1A12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B12C4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FBFC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13-APR-1997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A05E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0A3F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Premkumars@gmail.com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008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9592950517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8451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C49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</w:tr>
      <w:tr w:rsidR="0008342E" w:rsidRPr="00353C20" w14:paraId="1D772219" w14:textId="77777777" w:rsidTr="00C73321"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BE11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C2F8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A8A19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Kali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B08C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J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B75C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015C4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11-APR-2002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3F0B7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749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Kalij@gmail.com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3882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9592950630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7B2C1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6513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133BD345" w14:textId="77777777" w:rsidTr="00C73321">
        <w:trPr>
          <w:trHeight w:val="1182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63CE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61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6184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0D7D4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Kamalesh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8D17A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1B80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E24F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21-JUN-2001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CB63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57A6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Kamalesha@gmail.com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D691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9592958730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05E2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CF8A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3D8C4075" w14:textId="77777777" w:rsidTr="00C73321"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24C52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66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D11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CF15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Ganesh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4460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3498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D8E0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21-JUN-1998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CF7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479CA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Ganeshv@gmail.com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51E3E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9592958790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FD22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4F055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010D7C36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91934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303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C15A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6D7F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Arun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72E9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42275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D584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21-OCT-1998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6083D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FC0F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Ganeshv@gmail.com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A1A4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9592958450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F9E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85E1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5951878A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D62C26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313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C9291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3A086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Srinivasan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62633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84129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CAD3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21-OCT-1998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17EDC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0A0B3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srinivasann@gmail.com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C221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9992958450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952E5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1F92D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</w:tbl>
    <w:p w14:paraId="27C9AAE0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7EAD22DF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Match:</w:t>
      </w:r>
    </w:p>
    <w:tbl>
      <w:tblPr>
        <w:tblW w:w="959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604"/>
        <w:gridCol w:w="1303"/>
        <w:gridCol w:w="1858"/>
        <w:gridCol w:w="1065"/>
        <w:gridCol w:w="2223"/>
      </w:tblGrid>
      <w:tr w:rsidR="0008342E" w:rsidRPr="00353C20" w14:paraId="6196A11C" w14:textId="77777777" w:rsidTr="00C73321">
        <w:trPr>
          <w:trHeight w:val="12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1FBA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2932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13D9B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9340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Match_Date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253AD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F059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Result</w:t>
            </w:r>
          </w:p>
        </w:tc>
      </w:tr>
      <w:tr w:rsidR="0008342E" w:rsidRPr="00353C20" w14:paraId="596E5D58" w14:textId="77777777" w:rsidTr="00C73321">
        <w:trPr>
          <w:trHeight w:val="125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AAFA9E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5F0F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CAED3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FBC9A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74B2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2BCB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TCB01 - WIN</w:t>
            </w:r>
          </w:p>
        </w:tc>
      </w:tr>
      <w:tr w:rsidR="0008342E" w:rsidRPr="00353C20" w14:paraId="5B237A1B" w14:textId="77777777" w:rsidTr="00C73321">
        <w:trPr>
          <w:trHeight w:val="12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FFE0E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3888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AA7F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8BB7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0BAFD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65E5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CCB01 - WIN</w:t>
            </w:r>
          </w:p>
        </w:tc>
      </w:tr>
      <w:tr w:rsidR="0008342E" w:rsidRPr="00353C20" w14:paraId="44552516" w14:textId="77777777" w:rsidTr="00C73321">
        <w:trPr>
          <w:trHeight w:val="12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1046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72931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TRIBCB02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2867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E6A2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EA9C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8E476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TCB01 - WIN</w:t>
            </w:r>
          </w:p>
        </w:tc>
      </w:tr>
      <w:tr w:rsidR="0008342E" w:rsidRPr="00353C20" w14:paraId="4DC5A400" w14:textId="77777777" w:rsidTr="00C73321">
        <w:trPr>
          <w:trHeight w:val="125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17CA1E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5CA7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TRIBCB01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A272E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1FF3D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DA882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A5FC1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TRICB01 - WIN</w:t>
            </w:r>
          </w:p>
        </w:tc>
      </w:tr>
    </w:tbl>
    <w:p w14:paraId="32316825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2C752C9C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Ground:</w:t>
      </w:r>
      <w:r w:rsidRPr="00353C20">
        <w:rPr>
          <w:rFonts w:ascii="Times New Roman" w:hAnsi="Times New Roman" w:cs="Times New Roman"/>
          <w:b/>
          <w:szCs w:val="24"/>
        </w:rPr>
        <w:br/>
      </w:r>
    </w:p>
    <w:tbl>
      <w:tblPr>
        <w:tblW w:w="989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1917"/>
        <w:gridCol w:w="1481"/>
        <w:gridCol w:w="2244"/>
        <w:gridCol w:w="1895"/>
      </w:tblGrid>
      <w:tr w:rsidR="0008342E" w:rsidRPr="00353C20" w14:paraId="4ABC32E3" w14:textId="77777777" w:rsidTr="00C73321">
        <w:trPr>
          <w:trHeight w:val="71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3D15F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GroundID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81896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808C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8EAC2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Location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F66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Capacity</w:t>
            </w:r>
          </w:p>
        </w:tc>
      </w:tr>
      <w:tr w:rsidR="0008342E" w:rsidRPr="00353C20" w14:paraId="676CE196" w14:textId="77777777" w:rsidTr="00C73321">
        <w:trPr>
          <w:trHeight w:val="71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F9080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B4EA8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6008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Nehru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A014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381AE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10000</w:t>
            </w:r>
          </w:p>
        </w:tc>
      </w:tr>
      <w:tr w:rsidR="0008342E" w:rsidRPr="00353C20" w14:paraId="6557AB5A" w14:textId="77777777" w:rsidTr="00C73321">
        <w:trPr>
          <w:trHeight w:val="71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717373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F3A1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5536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080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Coimbatore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2C58C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10000</w:t>
            </w:r>
          </w:p>
        </w:tc>
      </w:tr>
      <w:tr w:rsidR="0008342E" w:rsidRPr="00353C20" w14:paraId="5AA82EA7" w14:textId="77777777" w:rsidTr="00C73321">
        <w:trPr>
          <w:trHeight w:val="71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5597B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A99F7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5798B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Sankar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8B2B7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Nellai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0FD69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6000</w:t>
            </w:r>
          </w:p>
        </w:tc>
      </w:tr>
    </w:tbl>
    <w:p w14:paraId="0112A7A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43B70D48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Umpire:</w:t>
      </w:r>
    </w:p>
    <w:tbl>
      <w:tblPr>
        <w:tblW w:w="860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138"/>
        <w:gridCol w:w="784"/>
        <w:gridCol w:w="527"/>
        <w:gridCol w:w="1119"/>
        <w:gridCol w:w="861"/>
        <w:gridCol w:w="1979"/>
        <w:gridCol w:w="1100"/>
      </w:tblGrid>
      <w:tr w:rsidR="0008342E" w:rsidRPr="00353C20" w14:paraId="7303A6C7" w14:textId="77777777" w:rsidTr="00C73321">
        <w:trPr>
          <w:trHeight w:val="63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0856B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UmpireID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9860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7F08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03E6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60D3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DateofBirth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5574C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Country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6EF8C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4A9A0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 w:rsidR="0008342E" w:rsidRPr="00353C20" w14:paraId="5522D8B2" w14:textId="77777777" w:rsidTr="00C73321">
        <w:trPr>
          <w:trHeight w:val="63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220EE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1F8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Venkatesh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B9F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DD564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44A5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21-JUN-1978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95F38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ABAB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venkatesh@gmail.com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DF2F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9665571435</w:t>
            </w:r>
          </w:p>
        </w:tc>
      </w:tr>
      <w:tr w:rsidR="0008342E" w:rsidRPr="00353C20" w14:paraId="36672F51" w14:textId="77777777" w:rsidTr="00C73321">
        <w:trPr>
          <w:trHeight w:val="63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4E019B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UID02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46DD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Muthukumar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FC37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EAB5B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A600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01-JUN-1979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30D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394F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mutukumarr@gmail.com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6200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9665571460</w:t>
            </w:r>
          </w:p>
        </w:tc>
      </w:tr>
      <w:tr w:rsidR="0008342E" w:rsidRPr="00353C20" w14:paraId="547D022D" w14:textId="77777777" w:rsidTr="00C73321">
        <w:trPr>
          <w:trHeight w:val="63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F8F058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D4C4D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915FE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8DFE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42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53A47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01-JUN-1983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8945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F88C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somuk@gmail.com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EFE6F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9664471460</w:t>
            </w:r>
          </w:p>
        </w:tc>
      </w:tr>
    </w:tbl>
    <w:p w14:paraId="5AC94DD7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77BC149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Umpire_Umpired:</w:t>
      </w:r>
    </w:p>
    <w:tbl>
      <w:tblPr>
        <w:tblW w:w="967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  <w:gridCol w:w="2906"/>
        <w:gridCol w:w="3270"/>
      </w:tblGrid>
      <w:tr w:rsidR="0008342E" w:rsidRPr="00353C20" w14:paraId="55D38CC2" w14:textId="77777777" w:rsidTr="00C73321">
        <w:trPr>
          <w:trHeight w:val="66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6F86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UmpireID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72AD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53CC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GroundID</w:t>
            </w:r>
          </w:p>
        </w:tc>
      </w:tr>
      <w:tr w:rsidR="0008342E" w:rsidRPr="00353C20" w14:paraId="429062B2" w14:textId="77777777" w:rsidTr="00C73321">
        <w:trPr>
          <w:trHeight w:val="66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FCBD6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E4652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A273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GID01</w:t>
            </w:r>
          </w:p>
        </w:tc>
      </w:tr>
      <w:tr w:rsidR="0008342E" w:rsidRPr="00353C20" w14:paraId="084C91D4" w14:textId="77777777" w:rsidTr="00C73321">
        <w:trPr>
          <w:trHeight w:val="66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827131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143D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F44B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GID02</w:t>
            </w:r>
          </w:p>
        </w:tc>
      </w:tr>
    </w:tbl>
    <w:p w14:paraId="7C832809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4EA3E00C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3.1: To retrieve the location of a particular match conducted by its MatchID</w:t>
      </w:r>
    </w:p>
    <w:p w14:paraId="7FD71315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LOCATION FROM GROUND WHERE MatchID=’M03’;</w:t>
      </w:r>
    </w:p>
    <w:p w14:paraId="79040DF4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Resul:</w:t>
      </w:r>
    </w:p>
    <w:tbl>
      <w:tblPr>
        <w:tblW w:w="329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</w:tblGrid>
      <w:tr w:rsidR="0008342E" w:rsidRPr="00353C20" w14:paraId="098CD54B" w14:textId="77777777" w:rsidTr="00C73321">
        <w:trPr>
          <w:trHeight w:val="23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98374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Location</w:t>
            </w:r>
          </w:p>
        </w:tc>
      </w:tr>
      <w:tr w:rsidR="0008342E" w:rsidRPr="00353C20" w14:paraId="6338246C" w14:textId="77777777" w:rsidTr="00C73321">
        <w:trPr>
          <w:trHeight w:val="23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ADF4A7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Nellai</w:t>
            </w:r>
          </w:p>
        </w:tc>
      </w:tr>
    </w:tbl>
    <w:p w14:paraId="7BDA2CCE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7BF5D86A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3.2: To retrieve</w:t>
      </w:r>
      <w:r w:rsidRPr="00353C20">
        <w:rPr>
          <w:rFonts w:ascii="Times New Roman" w:hAnsi="Times New Roman" w:cs="Times New Roman"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the</w:t>
      </w:r>
      <w:r w:rsidRPr="00353C20">
        <w:rPr>
          <w:rFonts w:ascii="Times New Roman" w:hAnsi="Times New Roman" w:cs="Times New Roman"/>
          <w:spacing w:val="-3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Players</w:t>
      </w:r>
      <w:r w:rsidRPr="00353C20">
        <w:rPr>
          <w:rFonts w:ascii="Times New Roman" w:hAnsi="Times New Roman" w:cs="Times New Roman"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detail</w:t>
      </w:r>
      <w:r w:rsidRPr="00353C20">
        <w:rPr>
          <w:rFonts w:ascii="Times New Roman" w:hAnsi="Times New Roman" w:cs="Times New Roman"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whose name start with ‘A’.</w:t>
      </w:r>
    </w:p>
    <w:p w14:paraId="217C44D5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Player where FName like 'A%';</w:t>
      </w:r>
    </w:p>
    <w:tbl>
      <w:tblPr>
        <w:tblW w:w="11816" w:type="dxa"/>
        <w:tblInd w:w="-15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187"/>
        <w:gridCol w:w="987"/>
        <w:gridCol w:w="1000"/>
        <w:gridCol w:w="640"/>
        <w:gridCol w:w="1467"/>
        <w:gridCol w:w="1480"/>
        <w:gridCol w:w="2321"/>
        <w:gridCol w:w="1440"/>
      </w:tblGrid>
      <w:tr w:rsidR="0008342E" w:rsidRPr="00353C20" w14:paraId="0CB228A7" w14:textId="77777777" w:rsidTr="00526AE2">
        <w:trPr>
          <w:trHeight w:val="63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696F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lastRenderedPageBreak/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C3B9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61FD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03FB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A1E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4D9D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DateofBirth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54B1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PlayingRole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EB09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392E4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 w:rsidR="0008342E" w:rsidRPr="00353C20" w14:paraId="51F3FC25" w14:textId="77777777" w:rsidTr="00526AE2">
        <w:trPr>
          <w:trHeight w:val="631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CE38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5F47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844C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4A49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AA5A0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D2C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21-SEP-1998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A33A3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FE3C5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hyperlink r:id="rId11" w:history="1">
              <w:r w:rsidRPr="00E35E23">
                <w:rPr>
                  <w:rStyle w:val="Hyperlink"/>
                  <w:rFonts w:ascii="Times New Roman" w:eastAsia="Times New Roman" w:hAnsi="Times New Roman" w:cs="Times New Roman"/>
                  <w:szCs w:val="24"/>
                  <w:lang w:eastAsia="en-IN"/>
                </w:rPr>
                <w:t>Amarj@gmail.com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E551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9292930508</w:t>
            </w:r>
          </w:p>
        </w:tc>
      </w:tr>
      <w:tr w:rsidR="0008342E" w:rsidRPr="00353C20" w14:paraId="54680D9B" w14:textId="77777777" w:rsidTr="00526AE2">
        <w:trPr>
          <w:trHeight w:val="63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81D03A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1692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B7D9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Akash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EF3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F75FE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263CB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26-SEP-1999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F4FE1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C5AE7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hyperlink r:id="rId12" w:history="1">
              <w:r w:rsidRPr="00E35E23">
                <w:rPr>
                  <w:rStyle w:val="Hyperlink"/>
                  <w:rFonts w:ascii="Times New Roman" w:eastAsia="Times New Roman" w:hAnsi="Times New Roman" w:cs="Times New Roman"/>
                  <w:szCs w:val="24"/>
                  <w:lang w:eastAsia="en-IN"/>
                </w:rPr>
                <w:t>Amarj@gmail.com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C3462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9292930510</w:t>
            </w:r>
          </w:p>
        </w:tc>
      </w:tr>
      <w:tr w:rsidR="0008342E" w:rsidRPr="00353C20" w14:paraId="26406916" w14:textId="77777777" w:rsidTr="00526AE2">
        <w:trPr>
          <w:trHeight w:val="631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DEC47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238B7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AAB26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Arun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A95D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A27DE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C5780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21-OCT-1998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9ADF0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B60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hyperlink r:id="rId13" w:history="1">
              <w:r w:rsidRPr="00E35E23">
                <w:rPr>
                  <w:rStyle w:val="Hyperlink"/>
                  <w:rFonts w:ascii="Times New Roman" w:eastAsia="Times New Roman" w:hAnsi="Times New Roman" w:cs="Times New Roman"/>
                  <w:szCs w:val="24"/>
                  <w:lang w:eastAsia="en-IN"/>
                </w:rPr>
                <w:t>Ganeshv@gmail.com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5FB8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9592958450</w:t>
            </w:r>
          </w:p>
        </w:tc>
      </w:tr>
    </w:tbl>
    <w:p w14:paraId="100C2CB7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3E1C130A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3.3: Add</w:t>
      </w:r>
      <w:r w:rsidRPr="00353C20">
        <w:rPr>
          <w:spacing w:val="-1"/>
        </w:rPr>
        <w:t xml:space="preserve"> </w:t>
      </w:r>
      <w:r w:rsidRPr="00353C20">
        <w:t>a</w:t>
      </w:r>
      <w:r w:rsidRPr="00353C20">
        <w:rPr>
          <w:spacing w:val="-3"/>
        </w:rPr>
        <w:t xml:space="preserve"> </w:t>
      </w:r>
      <w:r w:rsidRPr="00353C20">
        <w:t>column Batting and Bowling</w:t>
      </w:r>
      <w:r w:rsidRPr="00353C20">
        <w:rPr>
          <w:spacing w:val="-1"/>
        </w:rPr>
        <w:t xml:space="preserve"> </w:t>
      </w:r>
      <w:r w:rsidRPr="00353C20">
        <w:t>in</w:t>
      </w:r>
      <w:r w:rsidRPr="00353C20">
        <w:rPr>
          <w:spacing w:val="-1"/>
        </w:rPr>
        <w:t xml:space="preserve"> </w:t>
      </w:r>
      <w:r w:rsidRPr="00353C20">
        <w:t>Player</w:t>
      </w:r>
      <w:r w:rsidRPr="00353C20">
        <w:rPr>
          <w:spacing w:val="3"/>
        </w:rPr>
        <w:t xml:space="preserve"> </w:t>
      </w:r>
      <w:r w:rsidRPr="00353C20">
        <w:t>table.</w:t>
      </w:r>
    </w:p>
    <w:p w14:paraId="56134711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SQL&gt;  Alter table player add Batting varchar(10);</w:t>
      </w:r>
    </w:p>
    <w:p w14:paraId="3C9A2840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Table Altered</w:t>
      </w:r>
    </w:p>
    <w:p w14:paraId="0106E743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SQL&gt; Alter table player add Bowling varchar(10);</w:t>
      </w:r>
    </w:p>
    <w:p w14:paraId="00E297D0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Table Altered</w:t>
      </w:r>
    </w:p>
    <w:p w14:paraId="0FE6A8F6" w14:textId="77777777" w:rsidR="0008342E" w:rsidRPr="00353C20" w:rsidRDefault="0008342E" w:rsidP="0008342E">
      <w:pPr>
        <w:pStyle w:val="BodyText"/>
        <w:spacing w:before="4" w:line="275" w:lineRule="exact"/>
        <w:rPr>
          <w:spacing w:val="-2"/>
        </w:rPr>
      </w:pPr>
      <w:r w:rsidRPr="00353C20">
        <w:t>3.4: To count</w:t>
      </w:r>
      <w:r w:rsidRPr="00353C20">
        <w:rPr>
          <w:spacing w:val="-4"/>
        </w:rPr>
        <w:t xml:space="preserve"> </w:t>
      </w:r>
      <w:r w:rsidRPr="00353C20">
        <w:t>the</w:t>
      </w:r>
      <w:r w:rsidRPr="00353C20">
        <w:rPr>
          <w:spacing w:val="-3"/>
        </w:rPr>
        <w:t xml:space="preserve"> </w:t>
      </w:r>
      <w:r w:rsidRPr="00353C20">
        <w:t>number</w:t>
      </w:r>
      <w:r w:rsidRPr="00353C20">
        <w:rPr>
          <w:spacing w:val="-1"/>
        </w:rPr>
        <w:t xml:space="preserve"> </w:t>
      </w:r>
      <w:r w:rsidRPr="00353C20">
        <w:t>of</w:t>
      </w:r>
      <w:r w:rsidRPr="00353C20">
        <w:rPr>
          <w:spacing w:val="-2"/>
        </w:rPr>
        <w:t xml:space="preserve"> right-hand batsman in a team.</w:t>
      </w:r>
    </w:p>
    <w:p w14:paraId="1EEC8C4B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SQL&gt; Select count(*) from Player where Batting='right-hand';</w:t>
      </w:r>
    </w:p>
    <w:p w14:paraId="73CED6CC" w14:textId="77777777" w:rsidR="0008342E" w:rsidRPr="00353C20" w:rsidRDefault="0008342E" w:rsidP="0008342E">
      <w:pPr>
        <w:pStyle w:val="BodyText"/>
        <w:spacing w:before="4" w:line="275" w:lineRule="exact"/>
      </w:pPr>
    </w:p>
    <w:p w14:paraId="6113457C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Result:</w:t>
      </w:r>
    </w:p>
    <w:tbl>
      <w:tblPr>
        <w:tblW w:w="206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</w:tblGrid>
      <w:tr w:rsidR="0008342E" w:rsidRPr="00353C20" w14:paraId="0D3F364C" w14:textId="77777777" w:rsidTr="00C73321">
        <w:trPr>
          <w:trHeight w:val="64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5D81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count(*)</w:t>
            </w:r>
          </w:p>
        </w:tc>
      </w:tr>
      <w:tr w:rsidR="0008342E" w:rsidRPr="00353C20" w14:paraId="5F91F77E" w14:textId="77777777" w:rsidTr="00C73321">
        <w:trPr>
          <w:trHeight w:val="64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D12A6B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</w:t>
            </w:r>
          </w:p>
        </w:tc>
      </w:tr>
    </w:tbl>
    <w:p w14:paraId="7DD08E23" w14:textId="77777777" w:rsidR="0008342E" w:rsidRPr="00353C20" w:rsidRDefault="0008342E" w:rsidP="0008342E">
      <w:pPr>
        <w:pStyle w:val="BodyText"/>
        <w:spacing w:before="4" w:line="275" w:lineRule="exact"/>
      </w:pPr>
    </w:p>
    <w:p w14:paraId="44E9CE19" w14:textId="77777777" w:rsidR="0008342E" w:rsidRPr="00353C20" w:rsidRDefault="0008342E" w:rsidP="0008342E">
      <w:pPr>
        <w:pStyle w:val="BodyText"/>
        <w:spacing w:before="4" w:line="275" w:lineRule="exact"/>
      </w:pPr>
    </w:p>
    <w:p w14:paraId="589478CF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lastRenderedPageBreak/>
        <w:t>3.5: To display the CricketBoard details for the BoardIDs 'BID01', 'BID03', and 'BID06'.</w:t>
      </w:r>
    </w:p>
    <w:p w14:paraId="52EB9456" w14:textId="77777777" w:rsidR="0008342E" w:rsidRPr="00353C20" w:rsidRDefault="0008342E" w:rsidP="0008342E">
      <w:pPr>
        <w:pStyle w:val="BodyText"/>
        <w:spacing w:before="4" w:line="275" w:lineRule="exact"/>
      </w:pPr>
    </w:p>
    <w:p w14:paraId="32A679BD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CricketBoard where BoardID in('BID01','BID03','BID06');</w:t>
      </w:r>
    </w:p>
    <w:tbl>
      <w:tblPr>
        <w:tblW w:w="970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3931"/>
        <w:gridCol w:w="1956"/>
        <w:gridCol w:w="2050"/>
      </w:tblGrid>
      <w:tr w:rsidR="0008342E" w:rsidRPr="00353C20" w14:paraId="626D449D" w14:textId="77777777" w:rsidTr="00C73321">
        <w:trPr>
          <w:trHeight w:val="6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9920F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2DE1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E752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0B1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 w:rsidR="0008342E" w:rsidRPr="00353C20" w14:paraId="554518D9" w14:textId="77777777" w:rsidTr="00C73321">
        <w:trPr>
          <w:trHeight w:val="62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4EE242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E0CA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68B2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28D5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9988776699</w:t>
            </w:r>
          </w:p>
        </w:tc>
      </w:tr>
      <w:tr w:rsidR="0008342E" w:rsidRPr="00353C20" w14:paraId="438A7709" w14:textId="77777777" w:rsidTr="00C73321">
        <w:trPr>
          <w:trHeight w:val="6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D7194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231A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6D01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A040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9966886699</w:t>
            </w:r>
          </w:p>
        </w:tc>
      </w:tr>
      <w:tr w:rsidR="0008342E" w:rsidRPr="00353C20" w14:paraId="780B7B72" w14:textId="77777777" w:rsidTr="00C73321">
        <w:trPr>
          <w:trHeight w:val="62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20567F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2447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8C1D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F0918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9933886699</w:t>
            </w:r>
          </w:p>
        </w:tc>
      </w:tr>
    </w:tbl>
    <w:p w14:paraId="6B8BC656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6C44D03E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3.6: To select the names and IDs of players who are left-hand bowlers.</w:t>
      </w:r>
    </w:p>
    <w:p w14:paraId="26F5D63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playerID, FName, LName from player where Bowling='left-hand';</w:t>
      </w:r>
    </w:p>
    <w:tbl>
      <w:tblPr>
        <w:tblW w:w="589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1791"/>
        <w:gridCol w:w="1791"/>
      </w:tblGrid>
      <w:tr w:rsidR="0008342E" w:rsidRPr="00353C20" w14:paraId="73E68C9C" w14:textId="77777777" w:rsidTr="00C73321">
        <w:trPr>
          <w:trHeight w:val="100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286B1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0A9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D6EF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</w:p>
        </w:tc>
      </w:tr>
      <w:tr w:rsidR="0008342E" w:rsidRPr="00353C20" w14:paraId="73735E36" w14:textId="77777777" w:rsidTr="00C73321">
        <w:trPr>
          <w:trHeight w:val="100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AD34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B7BE2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59D6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</w:t>
            </w:r>
          </w:p>
        </w:tc>
      </w:tr>
      <w:tr w:rsidR="0008342E" w:rsidRPr="00353C20" w14:paraId="692EFE0E" w14:textId="77777777" w:rsidTr="00C73321">
        <w:trPr>
          <w:trHeight w:val="100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F2450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E66A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Kishore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3B62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</w:tr>
      <w:tr w:rsidR="0008342E" w:rsidRPr="00353C20" w14:paraId="61D8A68E" w14:textId="77777777" w:rsidTr="00C73321">
        <w:trPr>
          <w:trHeight w:val="97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AD558C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BB56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E037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</w:t>
            </w:r>
          </w:p>
        </w:tc>
      </w:tr>
    </w:tbl>
    <w:p w14:paraId="4F7A6EC0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26F79B6F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>3.7: To find the UmpireID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0412C972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t>SQL&gt; select a.UmpireID from Umpire a where UmpireID NOT IN(select UmpireID from Umpire_Umpired);</w:t>
      </w:r>
    </w:p>
    <w:p w14:paraId="5FC6BEE7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t>Result:</w:t>
      </w:r>
    </w:p>
    <w:tbl>
      <w:tblPr>
        <w:tblW w:w="24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</w:tblGrid>
      <w:tr w:rsidR="0008342E" w:rsidRPr="00353C20" w14:paraId="3906CEC2" w14:textId="77777777" w:rsidTr="00C73321">
        <w:trPr>
          <w:trHeight w:val="36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968F5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UmpireID</w:t>
            </w:r>
          </w:p>
        </w:tc>
      </w:tr>
      <w:tr w:rsidR="0008342E" w:rsidRPr="00353C20" w14:paraId="2F50E00A" w14:textId="77777777" w:rsidTr="00C73321">
        <w:trPr>
          <w:trHeight w:val="36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36B8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UID03</w:t>
            </w:r>
          </w:p>
        </w:tc>
      </w:tr>
    </w:tbl>
    <w:p w14:paraId="4CAFBBC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</w:p>
    <w:p w14:paraId="0CC444A0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6089547D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0F7B1941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00847DED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75DFA01F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1F0EB9DB" w14:textId="77777777" w:rsidR="0008342E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12FCB77D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04180158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27F832A9" w14:textId="77777777" w:rsidR="0008342E" w:rsidRPr="00353C20" w:rsidRDefault="0008342E" w:rsidP="0008342E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77BC3EE1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query processing on database for different retrieval result of query using Clauses, Operators and Functions in queries has been performed successfully.</w:t>
      </w:r>
    </w:p>
    <w:p w14:paraId="2183E836" w14:textId="77777777" w:rsidR="00B831C4" w:rsidRDefault="00B831C4" w:rsidP="0008342E">
      <w:pPr>
        <w:spacing w:after="0"/>
        <w:jc w:val="both"/>
      </w:pPr>
    </w:p>
    <w:sectPr w:rsidR="00B831C4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5C3DA" w14:textId="77777777" w:rsidR="00414FF0" w:rsidRDefault="00414FF0">
      <w:pPr>
        <w:spacing w:line="240" w:lineRule="auto"/>
      </w:pPr>
      <w:r>
        <w:separator/>
      </w:r>
    </w:p>
  </w:endnote>
  <w:endnote w:type="continuationSeparator" w:id="0">
    <w:p w14:paraId="2C7C09F4" w14:textId="77777777" w:rsidR="00414FF0" w:rsidRDefault="00414F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9A4A84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1027D" w14:textId="77777777" w:rsidR="00414FF0" w:rsidRDefault="00414FF0">
      <w:pPr>
        <w:spacing w:after="0"/>
      </w:pPr>
      <w:r>
        <w:separator/>
      </w:r>
    </w:p>
  </w:footnote>
  <w:footnote w:type="continuationSeparator" w:id="0">
    <w:p w14:paraId="5CC1DFDB" w14:textId="77777777" w:rsidR="00414FF0" w:rsidRDefault="00414FF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0"/>
  </w:num>
  <w:num w:numId="8" w16cid:durableId="1436559041">
    <w:abstractNumId w:val="7"/>
  </w:num>
  <w:num w:numId="9" w16cid:durableId="2000499734">
    <w:abstractNumId w:val="9"/>
  </w:num>
  <w:num w:numId="10" w16cid:durableId="851724120">
    <w:abstractNumId w:val="6"/>
  </w:num>
  <w:num w:numId="11" w16cid:durableId="1353447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121C8C"/>
    <w:rsid w:val="0015074B"/>
    <w:rsid w:val="00163AFF"/>
    <w:rsid w:val="00176D2D"/>
    <w:rsid w:val="00264DE1"/>
    <w:rsid w:val="0029639D"/>
    <w:rsid w:val="002E00A0"/>
    <w:rsid w:val="002E6DF9"/>
    <w:rsid w:val="00326F90"/>
    <w:rsid w:val="00376C1E"/>
    <w:rsid w:val="00396403"/>
    <w:rsid w:val="003D2FFC"/>
    <w:rsid w:val="00414FF0"/>
    <w:rsid w:val="004565D5"/>
    <w:rsid w:val="004A5409"/>
    <w:rsid w:val="004C3B90"/>
    <w:rsid w:val="004F37FD"/>
    <w:rsid w:val="00515698"/>
    <w:rsid w:val="00526AE2"/>
    <w:rsid w:val="006411F2"/>
    <w:rsid w:val="0066337F"/>
    <w:rsid w:val="006C335B"/>
    <w:rsid w:val="006F1245"/>
    <w:rsid w:val="00727977"/>
    <w:rsid w:val="007A6871"/>
    <w:rsid w:val="007B7D2A"/>
    <w:rsid w:val="007F7BB3"/>
    <w:rsid w:val="008262CD"/>
    <w:rsid w:val="00826549"/>
    <w:rsid w:val="008A4592"/>
    <w:rsid w:val="008C271D"/>
    <w:rsid w:val="00925FC8"/>
    <w:rsid w:val="009A4A84"/>
    <w:rsid w:val="009B77E4"/>
    <w:rsid w:val="00AA1D8D"/>
    <w:rsid w:val="00B47730"/>
    <w:rsid w:val="00B55417"/>
    <w:rsid w:val="00B831C4"/>
    <w:rsid w:val="00BB70CC"/>
    <w:rsid w:val="00BB738A"/>
    <w:rsid w:val="00BE2CB4"/>
    <w:rsid w:val="00C03072"/>
    <w:rsid w:val="00C24503"/>
    <w:rsid w:val="00C35FB5"/>
    <w:rsid w:val="00C666A9"/>
    <w:rsid w:val="00CB0664"/>
    <w:rsid w:val="00CC6BF4"/>
    <w:rsid w:val="00CD4BD9"/>
    <w:rsid w:val="00DB6A2D"/>
    <w:rsid w:val="00DD1E60"/>
    <w:rsid w:val="00E05A05"/>
    <w:rsid w:val="00E42476"/>
    <w:rsid w:val="00E47E0C"/>
    <w:rsid w:val="00E72060"/>
    <w:rsid w:val="00F41827"/>
    <w:rsid w:val="00F537B4"/>
    <w:rsid w:val="00FC693F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Ganeshv@gmail.com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Amarj@gmail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Amarj@gmail.com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907</Words>
  <Characters>5176</Characters>
  <Application>Microsoft Office Word</Application>
  <DocSecurity>4</DocSecurity>
  <Lines>43</Lines>
  <Paragraphs>12</Paragraphs>
  <ScaleCrop>false</ScaleCrop>
  <Company/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divyaduggirala07@gmail.com</cp:lastModifiedBy>
  <cp:revision>2</cp:revision>
  <cp:lastPrinted>2025-10-15T00:45:00Z</cp:lastPrinted>
  <dcterms:created xsi:type="dcterms:W3CDTF">2025-11-03T05:04:00Z</dcterms:created>
  <dcterms:modified xsi:type="dcterms:W3CDTF">2025-11-03T05:04:00Z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