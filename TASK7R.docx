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CC0AD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CC0AD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CC0ADB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CC0ADB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CC0AD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CC0AD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CC0ADB">
      <w:pPr>
        <w:jc w:val="center"/>
      </w:pPr>
      <w:r>
        <w:t>Academic Year: 2025–2026</w:t>
      </w:r>
    </w:p>
    <w:p w14:paraId="0CB1D686" w14:textId="77777777" w:rsidR="00B831C4" w:rsidRDefault="00CC0ADB">
      <w:pPr>
        <w:jc w:val="center"/>
      </w:pPr>
      <w:r>
        <w:t>SUMMER SEMESTER - SS2526</w:t>
      </w:r>
    </w:p>
    <w:p w14:paraId="1D7F9BBD" w14:textId="77777777" w:rsidR="00B831C4" w:rsidRDefault="00CC0ADB">
      <w:r>
        <w:br/>
        <w:t>Course Code</w:t>
      </w:r>
      <w:r>
        <w:tab/>
        <w:t>: 10211CS207</w:t>
      </w:r>
    </w:p>
    <w:p w14:paraId="438658F5" w14:textId="77777777" w:rsidR="00B831C4" w:rsidRDefault="00CC0ADB">
      <w:r>
        <w:t>Course Name</w:t>
      </w:r>
      <w:r>
        <w:tab/>
        <w:t>: Database Management Systems</w:t>
      </w:r>
    </w:p>
    <w:p w14:paraId="140F8ACB" w14:textId="7A1115E0" w:rsidR="00B831C4" w:rsidRDefault="00CC0ADB">
      <w:r>
        <w:t>Slot No</w:t>
      </w:r>
      <w:r>
        <w:tab/>
        <w:t>:  S</w:t>
      </w:r>
      <w:r w:rsidR="00A47F29">
        <w:t>4</w:t>
      </w:r>
      <w:r>
        <w:t>L</w:t>
      </w:r>
      <w:r w:rsidR="00A47F29">
        <w:t>5</w:t>
      </w:r>
      <w:r>
        <w:br/>
      </w:r>
    </w:p>
    <w:p w14:paraId="334C54C7" w14:textId="5024D476" w:rsidR="00B831C4" w:rsidRDefault="00CC0ADB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CC0ADB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CC0ADB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CC0A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CC0A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CC0A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C806C15" w:rsidR="00B831C4" w:rsidRPr="00CC0ADB" w:rsidRDefault="00CC0ADB">
            <w:pPr>
              <w:spacing w:after="0" w:line="240" w:lineRule="auto"/>
            </w:pPr>
            <w:r w:rsidRPr="00CC0ADB">
              <w:t>VTU2</w:t>
            </w:r>
            <w:r>
              <w:t>8952</w:t>
            </w:r>
          </w:p>
        </w:tc>
        <w:tc>
          <w:tcPr>
            <w:tcW w:w="2468" w:type="dxa"/>
            <w:vAlign w:val="bottom"/>
          </w:tcPr>
          <w:p w14:paraId="7294EA52" w14:textId="0DB3FED0" w:rsidR="00B831C4" w:rsidRPr="00CC0ADB" w:rsidRDefault="00CC0ADB">
            <w:pPr>
              <w:spacing w:after="0" w:line="240" w:lineRule="auto"/>
            </w:pPr>
            <w:r w:rsidRPr="00CC0ADB">
              <w:t>24UECS</w:t>
            </w:r>
            <w:r>
              <w:t>1299</w:t>
            </w:r>
          </w:p>
        </w:tc>
        <w:tc>
          <w:tcPr>
            <w:tcW w:w="4809" w:type="dxa"/>
            <w:vAlign w:val="bottom"/>
          </w:tcPr>
          <w:p w14:paraId="55EE313E" w14:textId="3B6B81C3" w:rsidR="00B831C4" w:rsidRPr="00CC0ADB" w:rsidRDefault="00CC0ADB">
            <w:pPr>
              <w:spacing w:after="0" w:line="240" w:lineRule="auto"/>
            </w:pPr>
            <w:r>
              <w:t>M.Poojitha</w:t>
            </w:r>
          </w:p>
        </w:tc>
      </w:tr>
    </w:tbl>
    <w:p w14:paraId="1C5ED215" w14:textId="77777777" w:rsidR="00B831C4" w:rsidRDefault="00CC0ADB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match_result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c) To write a non-recursive PL/SQL procedure to retrieve even-numbered PlayerIDs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>To create a trigger in PL/SQL that automatically inserts a new record in the match_result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>CREATE OR REPLACE TRIGGER insert_match_result</w:t>
      </w:r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match_result (MatchID, TeamID,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(:new.MatchID, :new.TeamID,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 w:rsidRPr="00353C20">
        <w:rPr>
          <w:rFonts w:ascii="Times New Roman" w:hAnsi="Times New Roman" w:cs="Times New Roman"/>
          <w:szCs w:val="24"/>
        </w:rPr>
        <w:lastRenderedPageBreak/>
        <w:t>t.name FROM team t WHERE t.teamID = p.teamID) AS TeamName, (SELECT t.coach FROM team t WHERE t.teamID = p.teamID) AS TeamCoach, (SELECT t.captain FROM team t WHERE t.teamID = p.teamID) AS TeamCaptain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 Select * from PlayerTeamDetails;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8E98" w14:textId="77777777" w:rsidR="00E17619" w:rsidRDefault="00E17619">
      <w:pPr>
        <w:spacing w:line="240" w:lineRule="auto"/>
      </w:pPr>
      <w:r>
        <w:separator/>
      </w:r>
    </w:p>
  </w:endnote>
  <w:endnote w:type="continuationSeparator" w:id="0">
    <w:p w14:paraId="43D170B4" w14:textId="77777777" w:rsidR="00E17619" w:rsidRDefault="00E17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CC0ADB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C249" w14:textId="77777777" w:rsidR="00E17619" w:rsidRDefault="00E17619">
      <w:pPr>
        <w:spacing w:after="0"/>
      </w:pPr>
      <w:r>
        <w:separator/>
      </w:r>
    </w:p>
  </w:footnote>
  <w:footnote w:type="continuationSeparator" w:id="0">
    <w:p w14:paraId="51CE3C78" w14:textId="77777777" w:rsidR="00E17619" w:rsidRDefault="00E176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44718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47F29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0ADB"/>
    <w:rsid w:val="00CC6BF4"/>
    <w:rsid w:val="00CD3C6D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2638</Characters>
  <Application>Microsoft Office Word</Application>
  <DocSecurity>4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2025-11-03T05:13:00Z</dcterms:created>
  <dcterms:modified xsi:type="dcterms:W3CDTF">2025-11-03T05:13:00Z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