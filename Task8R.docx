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974E7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974E7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974E75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974E75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974E75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974E7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974E75">
      <w:pPr>
        <w:jc w:val="center"/>
      </w:pPr>
      <w:r>
        <w:t>Academic Year: 2025–2026</w:t>
      </w:r>
    </w:p>
    <w:p w14:paraId="0CB1D686" w14:textId="77777777" w:rsidR="00B831C4" w:rsidRDefault="00974E75">
      <w:pPr>
        <w:jc w:val="center"/>
      </w:pPr>
      <w:r>
        <w:t>SUMMER SEMESTER - SS2526</w:t>
      </w:r>
    </w:p>
    <w:p w14:paraId="1D7F9BBD" w14:textId="77777777" w:rsidR="00B831C4" w:rsidRDefault="00974E75">
      <w:r>
        <w:br/>
        <w:t>Course Code</w:t>
      </w:r>
      <w:r>
        <w:tab/>
        <w:t>: 10211CS207</w:t>
      </w:r>
    </w:p>
    <w:p w14:paraId="438658F5" w14:textId="77777777" w:rsidR="00B831C4" w:rsidRDefault="00974E75">
      <w:r>
        <w:t>Course Name</w:t>
      </w:r>
      <w:r>
        <w:tab/>
        <w:t>: Database Management Systems</w:t>
      </w:r>
    </w:p>
    <w:p w14:paraId="140F8ACB" w14:textId="2D51C8D8" w:rsidR="00B831C4" w:rsidRDefault="00974E75">
      <w:r>
        <w:t>Slot No</w:t>
      </w:r>
      <w:r>
        <w:tab/>
        <w:t>:  S</w:t>
      </w:r>
      <w:r w:rsidR="00B55417">
        <w:t>2</w:t>
      </w:r>
      <w:r w:rsidR="007F1366">
        <w:t>L5</w:t>
      </w:r>
      <w:r>
        <w:br/>
      </w:r>
    </w:p>
    <w:p w14:paraId="334C54C7" w14:textId="5024D476" w:rsidR="00B831C4" w:rsidRDefault="00974E75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01812A8D" w14:textId="151E1B7D" w:rsidR="001C7489" w:rsidRPr="001C7489" w:rsidRDefault="00974E75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974E75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974E7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974E7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974E7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3AA1E9AB" w:rsidR="00B831C4" w:rsidRPr="00974E75" w:rsidRDefault="00974E75">
            <w:pPr>
              <w:spacing w:after="0" w:line="240" w:lineRule="auto"/>
            </w:pPr>
            <w:r w:rsidRPr="00974E75">
              <w:t>VTU2</w:t>
            </w:r>
            <w:r>
              <w:t>8952</w:t>
            </w:r>
          </w:p>
        </w:tc>
        <w:tc>
          <w:tcPr>
            <w:tcW w:w="2468" w:type="dxa"/>
            <w:vAlign w:val="bottom"/>
          </w:tcPr>
          <w:p w14:paraId="7294EA52" w14:textId="5DCC2286" w:rsidR="00B831C4" w:rsidRPr="00974E75" w:rsidRDefault="00974E75">
            <w:pPr>
              <w:spacing w:after="0" w:line="240" w:lineRule="auto"/>
            </w:pPr>
            <w:r w:rsidRPr="00974E75">
              <w:t>24UECS</w:t>
            </w:r>
            <w:r>
              <w:t>1299</w:t>
            </w:r>
          </w:p>
        </w:tc>
        <w:tc>
          <w:tcPr>
            <w:tcW w:w="4809" w:type="dxa"/>
            <w:vAlign w:val="bottom"/>
          </w:tcPr>
          <w:p w14:paraId="55EE313E" w14:textId="1E48ED31" w:rsidR="00B831C4" w:rsidRPr="00974E75" w:rsidRDefault="00974E75">
            <w:pPr>
              <w:spacing w:after="0" w:line="240" w:lineRule="auto"/>
            </w:pPr>
            <w:r>
              <w:t>M.Poojitha</w:t>
            </w:r>
          </w:p>
        </w:tc>
      </w:tr>
    </w:tbl>
    <w:p w14:paraId="1C5ED215" w14:textId="77777777" w:rsidR="00B831C4" w:rsidRDefault="00974E75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>Step 1: Install Mongo db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>Step 2: install Mongosh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>3.6 Click New and add the filepath to your mongosh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mongosh, open a command prompt and enter the mongosh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>PATH is configured correctly,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lastRenderedPageBreak/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CRUD(CREATE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r w:rsidRPr="00353C20">
        <w:t>db.createCollection("CricketBorad")</w:t>
      </w:r>
    </w:p>
    <w:p w14:paraId="20EDE4BF" w14:textId="77777777" w:rsidR="001C7489" w:rsidRPr="00353C20" w:rsidRDefault="001C7489" w:rsidP="001C7489">
      <w:pPr>
        <w:pStyle w:val="BodyText"/>
      </w:pPr>
      <w:r w:rsidRPr="00353C20">
        <w:t>{ "ok" : 1 }</w:t>
      </w:r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"insertedId" : </w:t>
      </w:r>
      <w:r w:rsidRPr="00353C20">
        <w:rPr>
          <w:rFonts w:ascii="Times New Roman" w:hAnsi="Times New Roman" w:cs="Times New Roman"/>
          <w:szCs w:val="24"/>
        </w:rPr>
        <w:t>ObjectId("651cf1726ebbfe7993adf909"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r w:rsidRPr="00353C20">
        <w:t>db.mylab.find({BoardID:"BID01"})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db.CricketBoard.deleteOne({BoardID:"BID03"})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"acknowledged" : true, "deletedCount" : 1 }</w:t>
      </w:r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DAE1" w14:textId="77777777" w:rsidR="00D01F23" w:rsidRDefault="00D01F23">
      <w:pPr>
        <w:spacing w:line="240" w:lineRule="auto"/>
      </w:pPr>
      <w:r>
        <w:separator/>
      </w:r>
    </w:p>
  </w:endnote>
  <w:endnote w:type="continuationSeparator" w:id="0">
    <w:p w14:paraId="4626B24D" w14:textId="77777777" w:rsidR="00D01F23" w:rsidRDefault="00D01F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974E75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5895" w14:textId="77777777" w:rsidR="00D01F23" w:rsidRDefault="00D01F23">
      <w:pPr>
        <w:spacing w:after="0"/>
      </w:pPr>
      <w:r>
        <w:separator/>
      </w:r>
    </w:p>
  </w:footnote>
  <w:footnote w:type="continuationSeparator" w:id="0">
    <w:p w14:paraId="6A1E2A61" w14:textId="77777777" w:rsidR="00D01F23" w:rsidRDefault="00D01F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1C7489"/>
    <w:rsid w:val="00264DE1"/>
    <w:rsid w:val="002838CB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65AB2"/>
    <w:rsid w:val="004F37FD"/>
    <w:rsid w:val="00515698"/>
    <w:rsid w:val="00522E79"/>
    <w:rsid w:val="00526AE2"/>
    <w:rsid w:val="0055521B"/>
    <w:rsid w:val="006335F1"/>
    <w:rsid w:val="006411F2"/>
    <w:rsid w:val="0066337F"/>
    <w:rsid w:val="006C335B"/>
    <w:rsid w:val="006F1245"/>
    <w:rsid w:val="00727977"/>
    <w:rsid w:val="007B7D2A"/>
    <w:rsid w:val="007C1F33"/>
    <w:rsid w:val="007F1366"/>
    <w:rsid w:val="008262CD"/>
    <w:rsid w:val="00826549"/>
    <w:rsid w:val="008A4592"/>
    <w:rsid w:val="008C271D"/>
    <w:rsid w:val="00925FC8"/>
    <w:rsid w:val="00974E75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01F23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872</Words>
  <Characters>4973</Characters>
  <Application>Microsoft Office Word</Application>
  <DocSecurity>4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2025-11-03T05:15:00Z</dcterms:created>
  <dcterms:modified xsi:type="dcterms:W3CDTF">2025-11-03T05:15:00Z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