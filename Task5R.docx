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3F6D8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3F6D8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3F6D86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3F6D86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3F6D8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3F6D8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3F6D86">
      <w:pPr>
        <w:jc w:val="center"/>
      </w:pPr>
      <w:r>
        <w:t>Academic Year: 2025–2026</w:t>
      </w:r>
    </w:p>
    <w:p w14:paraId="0CB1D686" w14:textId="77777777" w:rsidR="00B831C4" w:rsidRDefault="003F6D86">
      <w:pPr>
        <w:jc w:val="center"/>
      </w:pPr>
      <w:r>
        <w:t>SUMMER SEMESTER - SS2526</w:t>
      </w:r>
    </w:p>
    <w:p w14:paraId="1D7F9BBD" w14:textId="51EC27A4" w:rsidR="00B831C4" w:rsidRDefault="003F6D86">
      <w:r>
        <w:br/>
        <w:t>Course Code</w:t>
      </w:r>
      <w:r>
        <w:tab/>
      </w:r>
      <w:r>
        <w:t>: 10211CS207</w:t>
      </w:r>
    </w:p>
    <w:p w14:paraId="438658F5" w14:textId="77777777" w:rsidR="00B831C4" w:rsidRDefault="003F6D86">
      <w:r>
        <w:t>Course Name</w:t>
      </w:r>
      <w:r>
        <w:tab/>
        <w:t>: Database Management Systems</w:t>
      </w:r>
    </w:p>
    <w:p w14:paraId="140F8ACB" w14:textId="411FA09B" w:rsidR="00B831C4" w:rsidRDefault="003F6D86">
      <w:r>
        <w:t>Slot No</w:t>
      </w:r>
      <w:r>
        <w:tab/>
        <w:t>:  S</w:t>
      </w:r>
      <w:r w:rsidR="00F77DBA">
        <w:t>4</w:t>
      </w:r>
      <w:r>
        <w:t>L</w:t>
      </w:r>
      <w:r w:rsidR="00F77DBA">
        <w:t>5</w:t>
      </w:r>
      <w:r>
        <w:br/>
      </w:r>
    </w:p>
    <w:p w14:paraId="334C54C7" w14:textId="3A85A8DF" w:rsidR="00B831C4" w:rsidRDefault="003F6D86">
      <w:pPr>
        <w:pStyle w:val="Title"/>
      </w:pPr>
      <w:r>
        <w:t xml:space="preserve">DBMS TASK - </w:t>
      </w:r>
      <w:r w:rsidR="006335F1">
        <w:t>5</w:t>
      </w:r>
      <w:r>
        <w:t xml:space="preserve"> REPORT</w:t>
      </w:r>
    </w:p>
    <w:p w14:paraId="125D37A1" w14:textId="5CFD4611" w:rsidR="00B831C4" w:rsidRPr="006335F1" w:rsidRDefault="003F6D86">
      <w:r>
        <w:rPr>
          <w:sz w:val="28"/>
          <w:szCs w:val="24"/>
        </w:rPr>
        <w:t>Title</w:t>
      </w:r>
      <w:r w:rsidR="00B63308">
        <w:rPr>
          <w:rFonts w:ascii="Times New Roman" w:hAnsi="Times New Roman" w:cs="Times New Roman"/>
          <w:b/>
          <w:bCs/>
          <w:szCs w:val="24"/>
        </w:rPr>
        <w:t>:</w:t>
      </w:r>
      <w:r w:rsidR="006335F1" w:rsidRPr="006335F1">
        <w:rPr>
          <w:rFonts w:ascii="Times New Roman" w:hAnsi="Times New Roman" w:cs="Times New Roman"/>
          <w:szCs w:val="24"/>
        </w:rPr>
        <w:t>Writing Join Queries, equivalent, and/or recursive queries</w:t>
      </w:r>
    </w:p>
    <w:p w14:paraId="1D2BCD18" w14:textId="77777777" w:rsidR="00B831C4" w:rsidRDefault="003F6D86">
      <w:r>
        <w:t>Submitted by:</w:t>
      </w:r>
      <w:r>
        <w:br/>
      </w:r>
    </w:p>
    <w:tbl>
      <w:tblPr>
        <w:tblStyle w:val="TableGrid"/>
        <w:tblW w:w="6092" w:type="dxa"/>
        <w:tblLook w:val="04A0" w:firstRow="1" w:lastRow="0" w:firstColumn="1" w:lastColumn="0" w:noHBand="0" w:noVBand="1"/>
      </w:tblPr>
      <w:tblGrid>
        <w:gridCol w:w="1454"/>
        <w:gridCol w:w="2503"/>
        <w:gridCol w:w="2135"/>
      </w:tblGrid>
      <w:tr w:rsidR="00B831C4" w:rsidRPr="003F6D86" w14:paraId="6E089F1F" w14:textId="77777777" w:rsidTr="003F6D86">
        <w:tc>
          <w:tcPr>
            <w:tcW w:w="1454" w:type="dxa"/>
          </w:tcPr>
          <w:p w14:paraId="3467CEA3" w14:textId="77777777" w:rsidR="00B831C4" w:rsidRDefault="003F6D8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503" w:type="dxa"/>
          </w:tcPr>
          <w:p w14:paraId="0D6F108B" w14:textId="77777777" w:rsidR="00B831C4" w:rsidRPr="003F6D86" w:rsidRDefault="003F6D86">
            <w:pPr>
              <w:spacing w:after="0" w:line="240" w:lineRule="auto"/>
              <w:jc w:val="center"/>
              <w:rPr>
                <w:b/>
                <w:bCs/>
              </w:rPr>
            </w:pPr>
            <w:r w:rsidRPr="003F6D86">
              <w:rPr>
                <w:b/>
                <w:bCs/>
              </w:rPr>
              <w:t>REGISTER NUMBER</w:t>
            </w:r>
          </w:p>
        </w:tc>
        <w:tc>
          <w:tcPr>
            <w:tcW w:w="2135" w:type="dxa"/>
          </w:tcPr>
          <w:p w14:paraId="78DA695A" w14:textId="77777777" w:rsidR="00B831C4" w:rsidRPr="003F6D86" w:rsidRDefault="003F6D86">
            <w:pPr>
              <w:spacing w:after="0" w:line="240" w:lineRule="auto"/>
              <w:jc w:val="center"/>
              <w:rPr>
                <w:b/>
                <w:bCs/>
              </w:rPr>
            </w:pPr>
            <w:r w:rsidRPr="003F6D86">
              <w:rPr>
                <w:b/>
                <w:bCs/>
              </w:rPr>
              <w:t>STUDENT NAME</w:t>
            </w:r>
          </w:p>
        </w:tc>
      </w:tr>
      <w:tr w:rsidR="00B831C4" w:rsidRPr="003F6D86" w14:paraId="2DE3EF44" w14:textId="77777777" w:rsidTr="003F6D86">
        <w:tc>
          <w:tcPr>
            <w:tcW w:w="1454" w:type="dxa"/>
            <w:vAlign w:val="bottom"/>
          </w:tcPr>
          <w:p w14:paraId="5BCD6B29" w14:textId="1E96F635" w:rsidR="00B831C4" w:rsidRPr="00BB70CC" w:rsidRDefault="003F6D86">
            <w:pPr>
              <w:spacing w:after="0" w:line="240" w:lineRule="auto"/>
              <w:rPr>
                <w:highlight w:val="yellow"/>
              </w:rPr>
            </w:pPr>
            <w:r w:rsidRPr="003F6D86">
              <w:t>VTU28952</w:t>
            </w:r>
          </w:p>
        </w:tc>
        <w:tc>
          <w:tcPr>
            <w:tcW w:w="2503" w:type="dxa"/>
            <w:vAlign w:val="bottom"/>
          </w:tcPr>
          <w:p w14:paraId="7294EA52" w14:textId="16D6F325" w:rsidR="00B831C4" w:rsidRPr="003F6D86" w:rsidRDefault="003F6D86">
            <w:pPr>
              <w:spacing w:after="0" w:line="240" w:lineRule="auto"/>
            </w:pPr>
            <w:r w:rsidRPr="003F6D86">
              <w:t>24UECS1299</w:t>
            </w:r>
          </w:p>
        </w:tc>
        <w:tc>
          <w:tcPr>
            <w:tcW w:w="2135" w:type="dxa"/>
            <w:vAlign w:val="bottom"/>
          </w:tcPr>
          <w:p w14:paraId="55EE313E" w14:textId="1FD4FDF0" w:rsidR="00B831C4" w:rsidRPr="003F6D86" w:rsidRDefault="003F6D86">
            <w:pPr>
              <w:spacing w:after="0" w:line="240" w:lineRule="auto"/>
            </w:pPr>
            <w:r w:rsidRPr="003F6D86">
              <w:t>M.POOJITHA</w:t>
            </w:r>
          </w:p>
        </w:tc>
      </w:tr>
    </w:tbl>
    <w:p w14:paraId="1C5ED215" w14:textId="77777777" w:rsidR="00B831C4" w:rsidRDefault="003F6D86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A77E903" w14:textId="77777777" w:rsidR="002D5F4D" w:rsidRPr="00353C20" w:rsidRDefault="002D5F4D" w:rsidP="002D5F4D">
      <w:pPr>
        <w:spacing w:line="360" w:lineRule="auto"/>
        <w:jc w:val="center"/>
        <w:rPr>
          <w:rFonts w:ascii="Times New Roman" w:hAnsi="Times New Roman" w:cs="Times New Roman"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lastRenderedPageBreak/>
        <w:t>Writing Join Queries, equivalent, and/or recursive queries: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393C85C2" w14:textId="77777777" w:rsidR="002D5F4D" w:rsidRPr="00353C20" w:rsidRDefault="002D5F4D" w:rsidP="002D5F4D">
      <w:pPr>
        <w:pStyle w:val="BodyText"/>
      </w:pPr>
      <w:r w:rsidRPr="00353C20">
        <w:rPr>
          <w:b/>
        </w:rPr>
        <w:t>Aim:</w:t>
      </w:r>
      <w:r w:rsidRPr="00353C20">
        <w:t xml:space="preserve"> 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61E44016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0C7B795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list all matches along with the teams and their captains.</w:t>
      </w:r>
    </w:p>
    <w:p w14:paraId="77E9CC6C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count the number of matches played by each team.</w:t>
      </w:r>
    </w:p>
    <w:p w14:paraId="5F544DAF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find all the players who are part of the team named " TIGER ROCK ". </w:t>
      </w:r>
    </w:p>
    <w:p w14:paraId="4035158E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4F88C067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4C4A04C3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4EA58268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players and match details of players who are above 25 years old. </w:t>
      </w:r>
    </w:p>
    <w:p w14:paraId="3E88BA4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1E5E2DBA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teamid, boardid, teamname, and playername for a particular playerid given.</w:t>
      </w:r>
    </w:p>
    <w:p w14:paraId="1E0CF171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719750B8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550086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1031C683" w14:textId="77777777" w:rsidR="002D5F4D" w:rsidRPr="00353C20" w:rsidRDefault="002D5F4D" w:rsidP="002D5F4D">
      <w:pPr>
        <w:pStyle w:val="BodyText"/>
        <w:spacing w:line="274" w:lineRule="exact"/>
      </w:pPr>
    </w:p>
    <w:p w14:paraId="60994AEE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cb.Name AS CricketBoard, t.Name AS Team FROM CricketBoard cb JOIN Team t ON cb.BoardID = t.BoardID;</w:t>
      </w:r>
    </w:p>
    <w:p w14:paraId="73DC8744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2D5F4D" w:rsidRPr="00353C20" w14:paraId="620DFC23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3E30B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0B85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 w:rsidR="002D5F4D" w:rsidRPr="00353C20" w14:paraId="2DB0D8AB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8EAC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F3F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 w:rsidR="002D5F4D" w:rsidRPr="00353C20" w14:paraId="14848B9C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74E8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7CD1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 w:rsidR="002D5F4D" w:rsidRPr="00353C20" w14:paraId="2C62BE81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EC8A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599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 w:rsidR="002D5F4D" w:rsidRPr="00353C20" w14:paraId="26878322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33239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A4C8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 w:rsidR="002D5F4D" w:rsidRPr="00353C20" w14:paraId="59BC58FA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BE7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6F1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</w:tr>
      <w:tr w:rsidR="002D5F4D" w:rsidRPr="00353C20" w14:paraId="718E1FB8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AE4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109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</w:tr>
      <w:tr w:rsidR="002D5F4D" w:rsidRPr="00353C20" w14:paraId="1757E0D9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63D4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F7F6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</w:tr>
      <w:tr w:rsidR="002D5F4D" w:rsidRPr="00353C20" w14:paraId="75B36464" w14:textId="77777777" w:rsidTr="00C73321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9A8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EE4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</w:tr>
      <w:tr w:rsidR="002D5F4D" w:rsidRPr="00353C20" w14:paraId="6BBF0AF8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1F48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650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</w:tr>
      <w:tr w:rsidR="002D5F4D" w:rsidRPr="00353C20" w14:paraId="04551BF5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14C2E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701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 w14:paraId="501E4385" w14:textId="77777777" w:rsidR="002D5F4D" w:rsidRPr="00353C20" w:rsidRDefault="002D5F4D" w:rsidP="002D5F4D">
      <w:pPr>
        <w:pStyle w:val="BodyText"/>
        <w:spacing w:line="274" w:lineRule="exact"/>
      </w:pPr>
    </w:p>
    <w:p w14:paraId="34112407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List all matches along with the teams and their captains.</w:t>
      </w:r>
    </w:p>
    <w:p w14:paraId="109FEACD" w14:textId="77777777" w:rsidR="002D5F4D" w:rsidRPr="00353C20" w:rsidRDefault="002D5F4D" w:rsidP="002D5F4D">
      <w:pPr>
        <w:pStyle w:val="BodyText"/>
        <w:spacing w:line="274" w:lineRule="exact"/>
      </w:pPr>
    </w:p>
    <w:p w14:paraId="61FF6E2C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 w14:paraId="1F327490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894"/>
        <w:gridCol w:w="1174"/>
        <w:gridCol w:w="1547"/>
        <w:gridCol w:w="1747"/>
        <w:gridCol w:w="1547"/>
        <w:gridCol w:w="1747"/>
      </w:tblGrid>
      <w:tr w:rsidR="002D5F4D" w:rsidRPr="00353C20" w14:paraId="24A8FF1C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AE85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E29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C5D4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2D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DDF7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346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2E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 w:rsidR="002D5F4D" w:rsidRPr="00353C20" w14:paraId="19B8804F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4F96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822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917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C02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A150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62E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5CA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11D78092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F25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0A2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538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AD1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D6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A62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30FF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C79A158" w14:textId="77777777" w:rsidTr="00C73321">
        <w:trPr>
          <w:trHeight w:val="87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6C29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9590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92B9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96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03F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FD9B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0B4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38D5C24F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2F7E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613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53D1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53E1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D0F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7757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350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54496F7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8C140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A68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BBE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BA3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100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AE7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B00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</w:tr>
    </w:tbl>
    <w:p w14:paraId="53604697" w14:textId="77777777" w:rsidR="002D5F4D" w:rsidRPr="00353C20" w:rsidRDefault="002D5F4D" w:rsidP="002D5F4D">
      <w:pPr>
        <w:pStyle w:val="BodyText"/>
        <w:spacing w:line="274" w:lineRule="exact"/>
      </w:pPr>
    </w:p>
    <w:p w14:paraId="2F80FCED" w14:textId="77777777" w:rsidR="002D5F4D" w:rsidRPr="00353C20" w:rsidRDefault="002D5F4D" w:rsidP="002D5F4D">
      <w:pPr>
        <w:pStyle w:val="BodyText"/>
        <w:spacing w:line="274" w:lineRule="exact"/>
        <w:ind w:left="360"/>
      </w:pPr>
    </w:p>
    <w:p w14:paraId="0273E3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Count the number of matches played each team.</w:t>
      </w:r>
    </w:p>
    <w:p w14:paraId="32E8591D" w14:textId="77777777" w:rsidR="002D5F4D" w:rsidRPr="00353C20" w:rsidRDefault="002D5F4D" w:rsidP="002D5F4D">
      <w:pPr>
        <w:pStyle w:val="BodyText"/>
        <w:spacing w:line="274" w:lineRule="exact"/>
      </w:pPr>
    </w:p>
    <w:p w14:paraId="16AF6DD4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t.Name AS Team, COUNT(mt.TeamID) AS MatchesPlayed FROM Team t LEFT JOIN Match mt ON t.TeamID = mt.TeamID GROUP BY t.Name;</w:t>
      </w:r>
    </w:p>
    <w:p w14:paraId="631522A6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235"/>
      </w:tblGrid>
      <w:tr w:rsidR="002D5F4D" w:rsidRPr="00353C20" w14:paraId="015EC18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DF22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807C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</w:p>
        </w:tc>
      </w:tr>
      <w:tr w:rsidR="002D5F4D" w:rsidRPr="00353C20" w14:paraId="0F1E0C6D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31F0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3883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15717A4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CF6A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BB2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6B108423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6BAA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A84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3D6C0D3E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AA21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DF0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031FD202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44C76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2D0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392503B9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C84A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D5D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D01C971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0C98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3D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643D55F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9DF3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477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</w:t>
            </w:r>
          </w:p>
        </w:tc>
      </w:tr>
      <w:tr w:rsidR="002D5F4D" w:rsidRPr="00353C20" w14:paraId="3D75EF14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5D93A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7188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25552D7B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61B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246D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 w14:paraId="4FBE8D24" w14:textId="77777777" w:rsidR="002D5F4D" w:rsidRPr="00353C20" w:rsidRDefault="002D5F4D" w:rsidP="002D5F4D">
      <w:pPr>
        <w:pStyle w:val="BodyText"/>
        <w:spacing w:line="274" w:lineRule="exact"/>
      </w:pPr>
    </w:p>
    <w:p w14:paraId="5C398687" w14:textId="77777777" w:rsidR="002D5F4D" w:rsidRPr="00353C20" w:rsidRDefault="002D5F4D" w:rsidP="002D5F4D">
      <w:pPr>
        <w:pStyle w:val="BodyText"/>
        <w:spacing w:line="274" w:lineRule="exact"/>
      </w:pPr>
    </w:p>
    <w:p w14:paraId="25EACAD4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find all the players who are part of the team named "TIGER ROCK".</w:t>
      </w:r>
    </w:p>
    <w:p w14:paraId="3B73DC11" w14:textId="77777777" w:rsidR="002D5F4D" w:rsidRPr="00353C20" w:rsidRDefault="002D5F4D" w:rsidP="002D5F4D">
      <w:pPr>
        <w:pStyle w:val="BodyText"/>
        <w:spacing w:line="274" w:lineRule="exact"/>
      </w:pPr>
    </w:p>
    <w:p w14:paraId="66CE42BA" w14:textId="77777777" w:rsidR="002D5F4D" w:rsidRPr="00353C20" w:rsidRDefault="002D5F4D" w:rsidP="002D5F4D">
      <w:pPr>
        <w:pStyle w:val="BodyText"/>
        <w:spacing w:line="274" w:lineRule="exact"/>
      </w:pPr>
      <w:r w:rsidRPr="00353C20">
        <w:lastRenderedPageBreak/>
        <w:t>SQL&gt; SELECT p.playerID, p.fname, p.teamID, t.coach, t.captain FROM player p JOIN team t ON p.teamID = t.teamID WHERE t.name = 'TIGER ROCK';</w:t>
      </w:r>
    </w:p>
    <w:p w14:paraId="11E2CF83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21"/>
        <w:gridCol w:w="1545"/>
        <w:gridCol w:w="2082"/>
        <w:gridCol w:w="2477"/>
      </w:tblGrid>
      <w:tr w:rsidR="002D5F4D" w:rsidRPr="00353C20" w14:paraId="49B41729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3F84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40C5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940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381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72B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14ECA8DE" w14:textId="77777777" w:rsidTr="00C73321">
        <w:trPr>
          <w:trHeight w:val="112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E96DF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C700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37B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7730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45A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2BE0357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715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458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Premkumar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581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45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4AF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 w14:paraId="6E92F6C5" w14:textId="77777777" w:rsidR="002D5F4D" w:rsidRPr="00353C20" w:rsidRDefault="002D5F4D" w:rsidP="002D5F4D">
      <w:pPr>
        <w:pStyle w:val="BodyText"/>
        <w:spacing w:line="274" w:lineRule="exact"/>
      </w:pPr>
    </w:p>
    <w:p w14:paraId="1711DF6D" w14:textId="77777777" w:rsidR="002D5F4D" w:rsidRPr="00353C20" w:rsidRDefault="002D5F4D" w:rsidP="002D5F4D">
      <w:pPr>
        <w:pStyle w:val="BodyText"/>
        <w:spacing w:line="274" w:lineRule="exact"/>
      </w:pPr>
    </w:p>
    <w:p w14:paraId="23B515D1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7512B5C2" w14:textId="77777777" w:rsidR="002D5F4D" w:rsidRPr="00353C20" w:rsidRDefault="002D5F4D" w:rsidP="002D5F4D">
      <w:pPr>
        <w:pStyle w:val="BodyText"/>
        <w:spacing w:line="274" w:lineRule="exact"/>
      </w:pPr>
    </w:p>
    <w:p w14:paraId="69D3D49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7E8F0A67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508F0D0D" w14:textId="77777777" w:rsidR="002D5F4D" w:rsidRPr="00353C20" w:rsidRDefault="002D5F4D" w:rsidP="002D5F4D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1AF47A7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2D5F4D" w:rsidRPr="00353C20" w14:paraId="7609FC7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0B4A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783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DF96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C6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2A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:rsidR="002D5F4D" w:rsidRPr="00353C20" w14:paraId="1E085F62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269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F6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ED5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2DF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417F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2D5F4D" w:rsidRPr="00353C20" w14:paraId="1070DE63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4007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lastRenderedPageBreak/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504D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8AF7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1050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AEDC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6FFCDC9E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102F7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8D3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F3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170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180F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0492D90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A87A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7F0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BD2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200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3536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1A25E70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9DAAA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B35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7C3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BCBF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BF0E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2D5F4D" w:rsidRPr="00353C20" w14:paraId="5A01980D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1BA1F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299E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77D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75D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B50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34753E03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330E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298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B1A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BDA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770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5F2D208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D8D0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F0A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3CF7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AA3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9AA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2158CCF7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457C3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BF5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B6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37AB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E6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727F7A3B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BBDD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F18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97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BFF9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A28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1F812D9C" w14:textId="77777777" w:rsidR="002D5F4D" w:rsidRPr="00353C20" w:rsidRDefault="002D5F4D" w:rsidP="002D5F4D">
      <w:pPr>
        <w:pStyle w:val="BodyText"/>
        <w:spacing w:line="274" w:lineRule="exact"/>
      </w:pPr>
    </w:p>
    <w:p w14:paraId="39BF7D08" w14:textId="77777777" w:rsidR="002D5F4D" w:rsidRPr="00353C20" w:rsidRDefault="002D5F4D" w:rsidP="002D5F4D">
      <w:pPr>
        <w:pStyle w:val="BodyText"/>
        <w:spacing w:line="274" w:lineRule="exact"/>
      </w:pPr>
    </w:p>
    <w:p w14:paraId="022C8110" w14:textId="77777777" w:rsidR="002D5F4D" w:rsidRPr="00353C20" w:rsidRDefault="002D5F4D" w:rsidP="002D5F4D">
      <w:pPr>
        <w:pStyle w:val="BodyText"/>
        <w:spacing w:line="274" w:lineRule="exact"/>
      </w:pPr>
    </w:p>
    <w:p w14:paraId="005FFE89" w14:textId="77777777" w:rsidR="002D5F4D" w:rsidRPr="00353C20" w:rsidRDefault="002D5F4D" w:rsidP="002D5F4D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DB47854" w14:textId="77777777" w:rsidR="002D5F4D" w:rsidRPr="00353C20" w:rsidRDefault="002D5F4D" w:rsidP="002D5F4D">
      <w:pPr>
        <w:pStyle w:val="BodyText"/>
        <w:spacing w:line="274" w:lineRule="exact"/>
        <w:rPr>
          <w:spacing w:val="-1"/>
        </w:rPr>
      </w:pPr>
    </w:p>
    <w:p w14:paraId="0F7925F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>SELECT t.Name AS TeamName, COUNT(*) AS TotalTieMatches FROM Team t JOIN Match_result mt ON t.TeamID = mt.TeamID JOIN Match_result m ON mt.MatchID = m.MatchID WHERE m.Result = 'Tie' GROUP BY t.Name;</w:t>
      </w:r>
    </w:p>
    <w:p w14:paraId="35B1931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2D5F4D" w:rsidRPr="00353C20" w14:paraId="0E88F935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650C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51D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:rsidR="002D5F4D" w:rsidRPr="00353C20" w14:paraId="0A6BA242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CD2C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26C2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5E3C7725" w14:textId="77777777" w:rsidR="002D5F4D" w:rsidRPr="00353C20" w:rsidRDefault="002D5F4D" w:rsidP="002D5F4D">
      <w:pPr>
        <w:pStyle w:val="BodyText"/>
        <w:spacing w:line="274" w:lineRule="exact"/>
        <w:jc w:val="both"/>
        <w:rPr>
          <w:spacing w:val="-1"/>
        </w:rPr>
      </w:pPr>
    </w:p>
    <w:p w14:paraId="50B3B6FC" w14:textId="77777777" w:rsidR="002D5F4D" w:rsidRPr="00353C20" w:rsidRDefault="002D5F4D" w:rsidP="002D5F4D">
      <w:pPr>
        <w:pStyle w:val="BodyText"/>
        <w:spacing w:line="274" w:lineRule="exact"/>
      </w:pPr>
    </w:p>
    <w:p w14:paraId="197FB4A5" w14:textId="77777777" w:rsidR="002D5F4D" w:rsidRPr="00353C20" w:rsidRDefault="002D5F4D" w:rsidP="002D5F4D">
      <w:pPr>
        <w:pStyle w:val="BodyText"/>
        <w:spacing w:line="274" w:lineRule="exact"/>
      </w:pPr>
      <w:r w:rsidRPr="00353C20">
        <w:t>5.7To retrieve the team details who won the matches.</w:t>
      </w:r>
    </w:p>
    <w:p w14:paraId="5341E246" w14:textId="77777777" w:rsidR="002D5F4D" w:rsidRPr="00353C20" w:rsidRDefault="002D5F4D" w:rsidP="002D5F4D">
      <w:pPr>
        <w:pStyle w:val="BodyText"/>
        <w:spacing w:line="274" w:lineRule="exact"/>
      </w:pPr>
    </w:p>
    <w:p w14:paraId="21928A72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* from team where teamID in (select mr.teamID from match_result mr left join team t on mr.teamId=t.teamID where mr.result='Win');</w:t>
      </w:r>
    </w:p>
    <w:p w14:paraId="0DD60A4A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2D5F4D" w:rsidRPr="00353C20" w14:paraId="7FFAB93A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5568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F9E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0370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B4E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D5BE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5EF4C0E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A0D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3FB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7F11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25D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F9A7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2D5F4D" w:rsidRPr="00353C20" w14:paraId="7A154EF5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98842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2B52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12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8CC4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29C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5CD14F7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830F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A77D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528D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56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9A5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64E1AA45" w14:textId="77777777" w:rsidR="002D5F4D" w:rsidRPr="00353C20" w:rsidRDefault="002D5F4D" w:rsidP="002D5F4D">
      <w:pPr>
        <w:pStyle w:val="BodyText"/>
        <w:spacing w:line="274" w:lineRule="exact"/>
      </w:pPr>
    </w:p>
    <w:p w14:paraId="404DFB73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0AB43137" w14:textId="77777777" w:rsidR="002D5F4D" w:rsidRPr="00353C20" w:rsidRDefault="002D5F4D" w:rsidP="002D5F4D">
      <w:pPr>
        <w:pStyle w:val="BodyText"/>
        <w:spacing w:line="274" w:lineRule="exact"/>
      </w:pPr>
    </w:p>
    <w:p w14:paraId="3DD0B491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lastRenderedPageBreak/>
        <w:t>SQL&gt; SELECT p.PlayerID, p.FName AS PlayerName, p.Age, m.MatchID, m.match_Date, m.Time1, m.Result FROM Player p, match m where p.playerID in(select playerID from player where age&gt;25);</w:t>
      </w:r>
    </w:p>
    <w:p w14:paraId="0AABF140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2D5F4D" w:rsidRPr="00353C20" w14:paraId="5AB31482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52DE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201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1D2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5BF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2698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607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7B5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2D5F4D" w:rsidRPr="00353C20" w14:paraId="324254B2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26A6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61B5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290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785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39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B6C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E4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1BE3FAB6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B80F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85FD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2BFD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635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726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5E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829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2D5F4D" w:rsidRPr="00353C20" w14:paraId="14E672CC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15C5E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5E1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2F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9262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9BD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133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E5E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08C323CD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CEB64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2B3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F7E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DBB9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1F06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FD4B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046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2D5F4D" w:rsidRPr="00353C20" w14:paraId="5A73FFE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412C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C452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52A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A7CC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1DA0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507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0302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2F2D933E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02768632" w14:textId="77777777" w:rsidR="002D5F4D" w:rsidRPr="00353C20" w:rsidRDefault="002D5F4D" w:rsidP="002D5F4D">
      <w:pPr>
        <w:pStyle w:val="BodyText"/>
        <w:spacing w:line="274" w:lineRule="exact"/>
      </w:pPr>
    </w:p>
    <w:p w14:paraId="1806E962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5C341770" w14:textId="77777777" w:rsidR="002D5F4D" w:rsidRPr="00353C20" w:rsidRDefault="002D5F4D" w:rsidP="002D5F4D">
      <w:pPr>
        <w:pStyle w:val="BodyText"/>
        <w:spacing w:line="274" w:lineRule="exact"/>
      </w:pPr>
    </w:p>
    <w:p w14:paraId="5574156D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2D5F4D" w:rsidRPr="00353C20" w14:paraId="6C22EBC6" w14:textId="77777777" w:rsidTr="00C73321">
        <w:trPr>
          <w:trHeight w:val="63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66EC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A39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F97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3F99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C2E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4B794A7F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BBFCE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1C1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FAD3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4E6A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08BA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2D5F4D" w:rsidRPr="00353C20" w14:paraId="383F00EA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2BCE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4E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26B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35A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99F3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2D5F4D" w:rsidRPr="00353C20" w14:paraId="07E82501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12E0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5E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3D9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47D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D913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2D5F4D" w:rsidRPr="00353C20" w14:paraId="3ACAB74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E03D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E830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696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905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34E9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0DE69A2E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62B599B2" w14:textId="77777777" w:rsidR="002D5F4D" w:rsidRPr="00353C20" w:rsidRDefault="002D5F4D" w:rsidP="002D5F4D">
      <w:pPr>
        <w:pStyle w:val="ListParagraph"/>
        <w:widowControl w:val="0"/>
        <w:numPr>
          <w:ilvl w:val="1"/>
          <w:numId w:val="17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teamid, boardid, teamname, and playername for a particular playerid given.</w:t>
      </w:r>
    </w:p>
    <w:p w14:paraId="6BD62A56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12231BEF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2D5F4D" w:rsidRPr="00353C20" w14:paraId="7229064B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F3488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195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83D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BE6F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2D5F4D" w:rsidRPr="00353C20" w14:paraId="6F3684E9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E366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4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D380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8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1995D39C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23E3CFFB" w14:textId="77777777" w:rsidR="002D5F4D" w:rsidRPr="00353C20" w:rsidRDefault="002D5F4D" w:rsidP="002D5F4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5AE8E85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Cs w:val="24"/>
        </w:rPr>
        <w:t xml:space="preserve"> has been done successfully.</w:t>
      </w: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33100" w14:textId="77777777" w:rsidR="008D7FCC" w:rsidRDefault="008D7FCC">
      <w:pPr>
        <w:spacing w:line="240" w:lineRule="auto"/>
      </w:pPr>
      <w:r>
        <w:separator/>
      </w:r>
    </w:p>
  </w:endnote>
  <w:endnote w:type="continuationSeparator" w:id="0">
    <w:p w14:paraId="5EE48B90" w14:textId="77777777" w:rsidR="008D7FCC" w:rsidRDefault="008D7F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3F6D86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5A702" w14:textId="77777777" w:rsidR="008D7FCC" w:rsidRDefault="008D7FCC">
      <w:pPr>
        <w:spacing w:after="0"/>
      </w:pPr>
      <w:r>
        <w:separator/>
      </w:r>
    </w:p>
  </w:footnote>
  <w:footnote w:type="continuationSeparator" w:id="0">
    <w:p w14:paraId="6F163D1D" w14:textId="77777777" w:rsidR="008D7FCC" w:rsidRDefault="008D7F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6"/>
  </w:num>
  <w:num w:numId="8" w16cid:durableId="1436559041">
    <w:abstractNumId w:val="10"/>
  </w:num>
  <w:num w:numId="9" w16cid:durableId="2000499734">
    <w:abstractNumId w:val="15"/>
  </w:num>
  <w:num w:numId="10" w16cid:durableId="851724120">
    <w:abstractNumId w:val="7"/>
  </w:num>
  <w:num w:numId="11" w16cid:durableId="135344716">
    <w:abstractNumId w:val="12"/>
  </w:num>
  <w:num w:numId="12" w16cid:durableId="1029256311">
    <w:abstractNumId w:val="8"/>
  </w:num>
  <w:num w:numId="13" w16cid:durableId="1943950186">
    <w:abstractNumId w:val="11"/>
  </w:num>
  <w:num w:numId="14" w16cid:durableId="944649998">
    <w:abstractNumId w:val="9"/>
  </w:num>
  <w:num w:numId="15" w16cid:durableId="1704788834">
    <w:abstractNumId w:val="6"/>
  </w:num>
  <w:num w:numId="16" w16cid:durableId="906915462">
    <w:abstractNumId w:val="14"/>
  </w:num>
  <w:num w:numId="17" w16cid:durableId="10771722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3F6D86"/>
    <w:rsid w:val="004303F9"/>
    <w:rsid w:val="004565D5"/>
    <w:rsid w:val="004F37FD"/>
    <w:rsid w:val="00515698"/>
    <w:rsid w:val="00522E79"/>
    <w:rsid w:val="00526AE2"/>
    <w:rsid w:val="00565A0B"/>
    <w:rsid w:val="006335F1"/>
    <w:rsid w:val="006411F2"/>
    <w:rsid w:val="0066337F"/>
    <w:rsid w:val="006C335B"/>
    <w:rsid w:val="006E2835"/>
    <w:rsid w:val="006F1245"/>
    <w:rsid w:val="00727977"/>
    <w:rsid w:val="007B7D2A"/>
    <w:rsid w:val="008262CD"/>
    <w:rsid w:val="00826549"/>
    <w:rsid w:val="008A4592"/>
    <w:rsid w:val="008C271D"/>
    <w:rsid w:val="008D7FCC"/>
    <w:rsid w:val="00900277"/>
    <w:rsid w:val="00925FC8"/>
    <w:rsid w:val="009909C3"/>
    <w:rsid w:val="009B77E4"/>
    <w:rsid w:val="00A24B9C"/>
    <w:rsid w:val="00AA1D8D"/>
    <w:rsid w:val="00AD2B4F"/>
    <w:rsid w:val="00B47730"/>
    <w:rsid w:val="00B54DFC"/>
    <w:rsid w:val="00B55417"/>
    <w:rsid w:val="00B63308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53A03"/>
    <w:rsid w:val="00F77DBA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898</Words>
  <Characters>5122</Characters>
  <Application>Microsoft Office Word</Application>
  <DocSecurity>4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divyaduggirala07@gmail.com</cp:lastModifiedBy>
  <cp:revision>2</cp:revision>
  <cp:lastPrinted>2025-10-15T00:45:00Z</cp:lastPrinted>
  <dcterms:created xsi:type="dcterms:W3CDTF">2025-11-03T05:09:00Z</dcterms:created>
  <dcterms:modified xsi:type="dcterms:W3CDTF">2025-11-03T05:09:00Z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