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2741E2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2741E2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2741E2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2741E2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2741E2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2741E2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2741E2">
      <w:pPr>
        <w:jc w:val="center"/>
      </w:pPr>
      <w:r>
        <w:t>Academic Year: 2025–2026</w:t>
      </w:r>
    </w:p>
    <w:p w14:paraId="0CB1D686" w14:textId="77777777" w:rsidR="00B831C4" w:rsidRDefault="002741E2">
      <w:pPr>
        <w:jc w:val="center"/>
      </w:pPr>
      <w:r>
        <w:t>SUMMER SEMESTER - SS2526</w:t>
      </w:r>
    </w:p>
    <w:p w14:paraId="1D7F9BBD" w14:textId="77777777" w:rsidR="00B831C4" w:rsidRDefault="002741E2">
      <w:r>
        <w:br/>
        <w:t>Course Code</w:t>
      </w:r>
      <w:r>
        <w:tab/>
        <w:t>: 10211CS207</w:t>
      </w:r>
    </w:p>
    <w:p w14:paraId="438658F5" w14:textId="77777777" w:rsidR="00B831C4" w:rsidRDefault="002741E2">
      <w:r>
        <w:t>Course Name</w:t>
      </w:r>
      <w:r>
        <w:tab/>
        <w:t>: Database Management Systems</w:t>
      </w:r>
    </w:p>
    <w:p w14:paraId="140F8ACB" w14:textId="19167423" w:rsidR="00B831C4" w:rsidRDefault="002741E2">
      <w:r>
        <w:t>Slot No</w:t>
      </w:r>
      <w:r>
        <w:tab/>
        <w:t>:  S</w:t>
      </w:r>
      <w:r w:rsidR="002A3425">
        <w:t>4</w:t>
      </w:r>
      <w:r>
        <w:t>L</w:t>
      </w:r>
      <w:r w:rsidR="002A3425">
        <w:t>5</w:t>
      </w:r>
      <w:r>
        <w:br/>
      </w:r>
    </w:p>
    <w:p w14:paraId="334C54C7" w14:textId="3D0764C8" w:rsidR="00B831C4" w:rsidRDefault="002741E2">
      <w:pPr>
        <w:pStyle w:val="Title"/>
      </w:pPr>
      <w:r>
        <w:t xml:space="preserve">DBMS TASK - </w:t>
      </w:r>
      <w:r w:rsidR="00CA4A3E">
        <w:t>4</w:t>
      </w:r>
      <w:r>
        <w:t xml:space="preserve"> REPORT</w:t>
      </w:r>
    </w:p>
    <w:p w14:paraId="636470EE" w14:textId="77777777" w:rsidR="00DD7637" w:rsidRPr="00DD7637" w:rsidRDefault="002741E2" w:rsidP="00DD7637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 xml:space="preserve">Title: </w:t>
      </w:r>
      <w:r w:rsidR="00DD7637" w:rsidRPr="00DD7637">
        <w:rPr>
          <w:rFonts w:ascii="Times New Roman" w:hAnsi="Times New Roman" w:cs="Times New Roman"/>
          <w:bCs/>
          <w:szCs w:val="24"/>
        </w:rPr>
        <w:t>Using Functions in Queries and Writing Sub Queries</w:t>
      </w:r>
    </w:p>
    <w:p w14:paraId="125D37A1" w14:textId="1F4D3C52" w:rsidR="00B831C4" w:rsidRDefault="00B831C4"/>
    <w:p w14:paraId="1D2BCD18" w14:textId="77777777" w:rsidR="00B831C4" w:rsidRDefault="002741E2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2741E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2741E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2741E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5A35B38C" w:rsidR="00B831C4" w:rsidRPr="002741E2" w:rsidRDefault="002741E2">
            <w:pPr>
              <w:spacing w:after="0" w:line="240" w:lineRule="auto"/>
            </w:pPr>
            <w:r w:rsidRPr="002741E2">
              <w:t>VTU28952</w:t>
            </w:r>
          </w:p>
        </w:tc>
        <w:tc>
          <w:tcPr>
            <w:tcW w:w="2468" w:type="dxa"/>
            <w:vAlign w:val="bottom"/>
          </w:tcPr>
          <w:p w14:paraId="7294EA52" w14:textId="16ECEAA6" w:rsidR="00B831C4" w:rsidRPr="002741E2" w:rsidRDefault="002741E2">
            <w:pPr>
              <w:spacing w:after="0" w:line="240" w:lineRule="auto"/>
            </w:pPr>
            <w:r w:rsidRPr="002741E2">
              <w:t>24UECS1299</w:t>
            </w:r>
          </w:p>
        </w:tc>
        <w:tc>
          <w:tcPr>
            <w:tcW w:w="4809" w:type="dxa"/>
            <w:vAlign w:val="bottom"/>
          </w:tcPr>
          <w:p w14:paraId="55EE313E" w14:textId="681B8296" w:rsidR="00B831C4" w:rsidRPr="002741E2" w:rsidRDefault="002741E2">
            <w:pPr>
              <w:spacing w:after="0" w:line="240" w:lineRule="auto"/>
            </w:pPr>
            <w:r w:rsidRPr="002741E2">
              <w:t>M.POOJITHA</w:t>
            </w:r>
          </w:p>
        </w:tc>
      </w:tr>
    </w:tbl>
    <w:p w14:paraId="1C5ED215" w14:textId="77777777" w:rsidR="00B831C4" w:rsidRDefault="002741E2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52285AD3" w14:textId="77777777" w:rsidR="00CA4A3E" w:rsidRPr="00353C20" w:rsidRDefault="00CA4A3E" w:rsidP="00CA4A3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1311FD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049FC7D0" w14:textId="77777777" w:rsidR="00CA4A3E" w:rsidRPr="00353C20" w:rsidRDefault="00CA4A3E" w:rsidP="00CA4A3E">
      <w:pPr>
        <w:pStyle w:val="BodyText"/>
        <w:ind w:left="530"/>
      </w:pPr>
      <w:r w:rsidRPr="00353C20">
        <w:tab/>
        <w:t>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00C13355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</w:t>
      </w:r>
    </w:p>
    <w:p w14:paraId="0EDB0346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03193B2C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79FFC270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63D334C4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389C35EB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5BCD55BB" w14:textId="77777777" w:rsidR="00CA4A3E" w:rsidRPr="00353C20" w:rsidRDefault="00CA4A3E" w:rsidP="00CA4A3E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6F5ECD35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2F36823" w14:textId="77777777" w:rsidR="00CA4A3E" w:rsidRPr="00353C20" w:rsidRDefault="00CA4A3E" w:rsidP="00CA4A3E">
      <w:pPr>
        <w:pStyle w:val="BodyText"/>
        <w:widowControl w:val="0"/>
        <w:numPr>
          <w:ilvl w:val="1"/>
          <w:numId w:val="13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6EEEC02F" w14:textId="77777777" w:rsidR="00CA4A3E" w:rsidRPr="00353C20" w:rsidRDefault="00CA4A3E" w:rsidP="00CA4A3E">
      <w:pPr>
        <w:pStyle w:val="BodyText"/>
        <w:spacing w:line="274" w:lineRule="exact"/>
      </w:pPr>
    </w:p>
    <w:p w14:paraId="584FB120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044B01C1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4C8EF685" w14:textId="77777777" w:rsidR="00CA4A3E" w:rsidRPr="00353C20" w:rsidRDefault="00CA4A3E" w:rsidP="00CA4A3E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23942901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CA4A3E" w:rsidRPr="00353C20" w14:paraId="7C27C80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F5D94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DC2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D22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185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96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:rsidR="00CA4A3E" w:rsidRPr="00353C20" w14:paraId="7549489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D3151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D7F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E5A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0D9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788D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CA4A3E" w:rsidRPr="00353C20" w14:paraId="39773AC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71BFD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8600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817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D3CF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9BDE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04FD50C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15F7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C074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F25C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808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C712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59E09620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111FA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78A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0AC5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1859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FAE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800545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EC24E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FFB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E1C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DD8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21FE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CA4A3E" w:rsidRPr="00353C20" w14:paraId="0C125451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56DB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CB4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B33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65E2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5D5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7CB774C8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3969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EC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EB60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A41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DAB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A77A5B7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0816B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C40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A967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A652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7B64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FBD33E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1D4FF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1CBE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89C4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0731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AFEC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D7552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7DA2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EEF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9984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450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E8E5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45EB9AAE" w14:textId="77777777" w:rsidR="00CA4A3E" w:rsidRPr="00353C20" w:rsidRDefault="00CA4A3E" w:rsidP="00CA4A3E">
      <w:pPr>
        <w:pStyle w:val="BodyText"/>
        <w:spacing w:line="274" w:lineRule="exact"/>
      </w:pPr>
    </w:p>
    <w:p w14:paraId="7A99DE4C" w14:textId="77777777" w:rsidR="00CA4A3E" w:rsidRPr="00353C20" w:rsidRDefault="00CA4A3E" w:rsidP="00CA4A3E">
      <w:pPr>
        <w:pStyle w:val="BodyText"/>
        <w:spacing w:line="274" w:lineRule="exact"/>
      </w:pPr>
    </w:p>
    <w:p w14:paraId="7BF208AF" w14:textId="77777777" w:rsidR="00CA4A3E" w:rsidRPr="00353C20" w:rsidRDefault="00CA4A3E" w:rsidP="00CA4A3E">
      <w:pPr>
        <w:pStyle w:val="BodyText"/>
        <w:spacing w:line="274" w:lineRule="exact"/>
      </w:pPr>
    </w:p>
    <w:p w14:paraId="0F44242D" w14:textId="77777777" w:rsidR="00CA4A3E" w:rsidRPr="00353C20" w:rsidRDefault="00CA4A3E" w:rsidP="00CA4A3E">
      <w:pPr>
        <w:pStyle w:val="BodyText"/>
        <w:spacing w:line="274" w:lineRule="exact"/>
      </w:pPr>
      <w:r w:rsidRPr="00353C20">
        <w:t>4.2 To retrieve the total number of 'Tie' matches in a team-wise manner</w:t>
      </w:r>
      <w:r w:rsidRPr="00353C20">
        <w:rPr>
          <w:spacing w:val="-1"/>
        </w:rPr>
        <w:t>.</w:t>
      </w:r>
    </w:p>
    <w:p w14:paraId="442C9CE7" w14:textId="77777777" w:rsidR="00CA4A3E" w:rsidRPr="00353C20" w:rsidRDefault="00CA4A3E" w:rsidP="00CA4A3E">
      <w:pPr>
        <w:pStyle w:val="BodyText"/>
        <w:spacing w:line="274" w:lineRule="exact"/>
        <w:rPr>
          <w:spacing w:val="-1"/>
        </w:rPr>
      </w:pPr>
    </w:p>
    <w:p w14:paraId="7E8C197D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>SELECT t.Name AS TeamName, COUNT(*) AS TotalTieMatches FROM Team t JOIN Match_result mt ON t.TeamID = mt.TeamID JOIN Match_result m ON mt.MatchID = m.MatchID WHERE m.Result = 'Tie' GROUP BY t.Name;</w:t>
      </w:r>
    </w:p>
    <w:p w14:paraId="5FBACCDD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CA4A3E" w:rsidRPr="00353C20" w14:paraId="3E93B66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522F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B727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:rsidR="00CA4A3E" w:rsidRPr="00353C20" w14:paraId="0A7AB2C4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CA09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028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2028B749" w14:textId="77777777" w:rsidR="00CA4A3E" w:rsidRPr="00353C20" w:rsidRDefault="00CA4A3E" w:rsidP="00CA4A3E">
      <w:pPr>
        <w:pStyle w:val="BodyText"/>
        <w:spacing w:line="274" w:lineRule="exact"/>
        <w:jc w:val="both"/>
        <w:rPr>
          <w:spacing w:val="-1"/>
        </w:rPr>
      </w:pPr>
    </w:p>
    <w:p w14:paraId="550C3A31" w14:textId="77777777" w:rsidR="00CA4A3E" w:rsidRPr="00353C20" w:rsidRDefault="00CA4A3E" w:rsidP="00CA4A3E">
      <w:pPr>
        <w:pStyle w:val="BodyText"/>
        <w:spacing w:line="274" w:lineRule="exact"/>
      </w:pPr>
    </w:p>
    <w:p w14:paraId="51215F5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08544C67" w14:textId="77777777" w:rsidR="00CA4A3E" w:rsidRPr="00353C20" w:rsidRDefault="00CA4A3E" w:rsidP="00CA4A3E">
      <w:pPr>
        <w:pStyle w:val="BodyText"/>
        <w:spacing w:line="274" w:lineRule="exact"/>
      </w:pPr>
    </w:p>
    <w:p w14:paraId="2503C830" w14:textId="77777777" w:rsidR="00CA4A3E" w:rsidRPr="00353C20" w:rsidRDefault="00CA4A3E" w:rsidP="00CA4A3E">
      <w:pPr>
        <w:pStyle w:val="BodyText"/>
        <w:spacing w:line="274" w:lineRule="exact"/>
      </w:pPr>
      <w:r w:rsidRPr="00353C20">
        <w:t>SQL&gt; select * from team where teamID in (select mr.teamID from match_result mr left join team t on mr.teamId=t.teamID where mr.result='Win');</w:t>
      </w:r>
    </w:p>
    <w:p w14:paraId="1D2398D4" w14:textId="77777777" w:rsidR="00CA4A3E" w:rsidRPr="00353C20" w:rsidRDefault="00CA4A3E" w:rsidP="00CA4A3E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CA4A3E" w:rsidRPr="00353C20" w14:paraId="063F43A9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AACA1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8B73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99C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243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0CFC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10D3F21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1359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8D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7128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E7CC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6309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CA4A3E" w:rsidRPr="00353C20" w14:paraId="59C77370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FA59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22A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E19C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0A61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17B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CA4A3E" w:rsidRPr="00353C20" w14:paraId="29239064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A4753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19D8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599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AA2D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704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54671E86" w14:textId="77777777" w:rsidR="00CA4A3E" w:rsidRPr="00353C20" w:rsidRDefault="00CA4A3E" w:rsidP="00CA4A3E">
      <w:pPr>
        <w:pStyle w:val="BodyText"/>
        <w:spacing w:line="274" w:lineRule="exact"/>
      </w:pPr>
    </w:p>
    <w:p w14:paraId="130ADE7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230612CA" w14:textId="77777777" w:rsidR="00CA4A3E" w:rsidRPr="00353C20" w:rsidRDefault="00CA4A3E" w:rsidP="00CA4A3E">
      <w:pPr>
        <w:pStyle w:val="BodyText"/>
        <w:spacing w:line="274" w:lineRule="exact"/>
      </w:pPr>
    </w:p>
    <w:p w14:paraId="3B0B9DC2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>SQL&gt; SELECT p.PlayerID, p.FName AS PlayerName, p.Age, m.MatchID, m.match_Date, m.Time1, m.Result FROM Player p, match m where p.playerID in(select playerID from player where age&gt;25);</w:t>
      </w:r>
    </w:p>
    <w:p w14:paraId="47AFF52A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CA4A3E" w:rsidRPr="00353C20" w14:paraId="621F98C5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D36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B22B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EAD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D7E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B07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F4C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3F23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CA4A3E" w:rsidRPr="00353C20" w14:paraId="115ADBD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349C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C1A0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01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8ADA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BDB7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FCD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7F2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3B14A434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B0E4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0817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306B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4C6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C8B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55F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B6A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CA4A3E" w:rsidRPr="00353C20" w14:paraId="5569785F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EC431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5DDC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93B9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0AB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8D52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6491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F681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2559A716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3BC6E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B59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68F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2B5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AAD1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E998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4B1E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CA4A3E" w:rsidRPr="00353C20" w14:paraId="41BEC499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6BCB6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8565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5FD2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CE8F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2A0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AEF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870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4E88F427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770B6AD6" w14:textId="77777777" w:rsidR="00CA4A3E" w:rsidRPr="00353C20" w:rsidRDefault="00CA4A3E" w:rsidP="00CA4A3E">
      <w:pPr>
        <w:pStyle w:val="BodyText"/>
        <w:spacing w:line="274" w:lineRule="exact"/>
      </w:pPr>
    </w:p>
    <w:p w14:paraId="0C0E7873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222F8C0D" w14:textId="77777777" w:rsidR="00CA4A3E" w:rsidRPr="00353C20" w:rsidRDefault="00CA4A3E" w:rsidP="00CA4A3E">
      <w:pPr>
        <w:pStyle w:val="BodyText"/>
        <w:spacing w:line="274" w:lineRule="exact"/>
      </w:pPr>
    </w:p>
    <w:p w14:paraId="151C9203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CA4A3E" w:rsidRPr="00353C20" w14:paraId="0E47D9A8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1A34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CB4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2B96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EA24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3F7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285AADF9" w14:textId="77777777" w:rsidTr="00C73321">
        <w:trPr>
          <w:trHeight w:val="77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75B9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lastRenderedPageBreak/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6872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C8C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361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D5EC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CA4A3E" w:rsidRPr="00353C20" w14:paraId="7AD072BD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D0F8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D3E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19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8DF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345F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CA4A3E" w:rsidRPr="00353C20" w14:paraId="6A9C877C" w14:textId="77777777" w:rsidTr="00C73321">
        <w:trPr>
          <w:trHeight w:val="79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C4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84EC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359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BACB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E71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CA4A3E" w:rsidRPr="00353C20" w14:paraId="3282AB94" w14:textId="77777777" w:rsidTr="00C73321">
        <w:trPr>
          <w:trHeight w:val="77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067FF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7A0A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B58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5557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C4A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59FD2BED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08AFC4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4EFDE5FF" w14:textId="77777777" w:rsidR="00CA4A3E" w:rsidRPr="00353C20" w:rsidRDefault="00CA4A3E" w:rsidP="00CA4A3E">
      <w:pPr>
        <w:pStyle w:val="ListParagraph"/>
        <w:widowControl w:val="0"/>
        <w:numPr>
          <w:ilvl w:val="1"/>
          <w:numId w:val="14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7D6D412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36A3782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CA4A3E" w:rsidRPr="00353C20" w14:paraId="6A8F0F0F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E0603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951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84F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87F7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CA4A3E" w:rsidRPr="00353C20" w14:paraId="753E6595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41A4F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17A0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26B0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FDB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75CC0999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F99382E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40D117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246379B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7403A0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5FE869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07D3DB8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FB59BE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26B44" w14:textId="77777777" w:rsidR="00601BB1" w:rsidRDefault="00601BB1">
      <w:pPr>
        <w:spacing w:line="240" w:lineRule="auto"/>
      </w:pPr>
      <w:r>
        <w:separator/>
      </w:r>
    </w:p>
  </w:endnote>
  <w:endnote w:type="continuationSeparator" w:id="0">
    <w:p w14:paraId="6126F61A" w14:textId="77777777" w:rsidR="00601BB1" w:rsidRDefault="00601B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2741E2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56349" w14:textId="77777777" w:rsidR="00601BB1" w:rsidRDefault="00601BB1">
      <w:pPr>
        <w:spacing w:after="0"/>
      </w:pPr>
      <w:r>
        <w:separator/>
      </w:r>
    </w:p>
  </w:footnote>
  <w:footnote w:type="continuationSeparator" w:id="0">
    <w:p w14:paraId="4CA1F10E" w14:textId="77777777" w:rsidR="00601BB1" w:rsidRDefault="00601B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3"/>
  </w:num>
  <w:num w:numId="8" w16cid:durableId="1436559041">
    <w:abstractNumId w:val="9"/>
  </w:num>
  <w:num w:numId="9" w16cid:durableId="2000499734">
    <w:abstractNumId w:val="12"/>
  </w:num>
  <w:num w:numId="10" w16cid:durableId="851724120">
    <w:abstractNumId w:val="6"/>
  </w:num>
  <w:num w:numId="11" w16cid:durableId="135344716">
    <w:abstractNumId w:val="11"/>
  </w:num>
  <w:num w:numId="12" w16cid:durableId="1029256311">
    <w:abstractNumId w:val="7"/>
  </w:num>
  <w:num w:numId="13" w16cid:durableId="1943950186">
    <w:abstractNumId w:val="10"/>
  </w:num>
  <w:num w:numId="14" w16cid:durableId="944649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22257"/>
    <w:rsid w:val="0015074B"/>
    <w:rsid w:val="00163AFF"/>
    <w:rsid w:val="00176D2D"/>
    <w:rsid w:val="00264DE1"/>
    <w:rsid w:val="002741E2"/>
    <w:rsid w:val="0029639D"/>
    <w:rsid w:val="002A3425"/>
    <w:rsid w:val="002E00A0"/>
    <w:rsid w:val="002E6DF9"/>
    <w:rsid w:val="00326F90"/>
    <w:rsid w:val="00376C1E"/>
    <w:rsid w:val="00396403"/>
    <w:rsid w:val="003C7C5B"/>
    <w:rsid w:val="003D2FFC"/>
    <w:rsid w:val="004565D5"/>
    <w:rsid w:val="004F37FD"/>
    <w:rsid w:val="00515698"/>
    <w:rsid w:val="00526AE2"/>
    <w:rsid w:val="00601BB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572</Words>
  <Characters>3265</Characters>
  <Application>Microsoft Office Word</Application>
  <DocSecurity>4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divyaduggirala07@gmail.com</cp:lastModifiedBy>
  <cp:revision>2</cp:revision>
  <cp:lastPrinted>2025-10-15T00:45:00Z</cp:lastPrinted>
  <dcterms:created xsi:type="dcterms:W3CDTF">2025-11-03T05:07:00Z</dcterms:created>
  <dcterms:modified xsi:type="dcterms:W3CDTF">2025-11-03T05:07:00Z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