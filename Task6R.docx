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E2000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E2000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E2000B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E2000B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E2000B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E2000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E2000B">
      <w:pPr>
        <w:jc w:val="center"/>
      </w:pPr>
      <w:r>
        <w:t>Academic Year: 2025–2026</w:t>
      </w:r>
    </w:p>
    <w:p w14:paraId="0CB1D686" w14:textId="77777777" w:rsidR="00B831C4" w:rsidRDefault="00E2000B">
      <w:pPr>
        <w:jc w:val="center"/>
      </w:pPr>
      <w:r>
        <w:t>SUMMER SEMESTER - SS2526</w:t>
      </w:r>
    </w:p>
    <w:p w14:paraId="1D7F9BBD" w14:textId="77777777" w:rsidR="00B831C4" w:rsidRDefault="00E2000B">
      <w:r>
        <w:br/>
        <w:t>Course Code</w:t>
      </w:r>
      <w:r>
        <w:tab/>
        <w:t>: 10211CS207</w:t>
      </w:r>
    </w:p>
    <w:p w14:paraId="438658F5" w14:textId="77777777" w:rsidR="00B831C4" w:rsidRDefault="00E2000B">
      <w:r>
        <w:t>Course Name</w:t>
      </w:r>
      <w:r>
        <w:tab/>
        <w:t>: Database Management Systems</w:t>
      </w:r>
    </w:p>
    <w:p w14:paraId="140F8ACB" w14:textId="77FB392C" w:rsidR="00B831C4" w:rsidRDefault="00E2000B">
      <w:r>
        <w:t>Slot No</w:t>
      </w:r>
      <w:r>
        <w:tab/>
        <w:t>:  S</w:t>
      </w:r>
      <w:r w:rsidR="005941CF">
        <w:t>4</w:t>
      </w:r>
      <w:r>
        <w:t>L</w:t>
      </w:r>
      <w:r w:rsidR="005941CF">
        <w:t>5</w:t>
      </w:r>
      <w:r>
        <w:br/>
      </w:r>
    </w:p>
    <w:p w14:paraId="334C54C7" w14:textId="1BBED859" w:rsidR="00B831C4" w:rsidRDefault="00E2000B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E2000B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E2000B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:rsidRPr="00E2000B" w14:paraId="6E089F1F" w14:textId="77777777">
        <w:tc>
          <w:tcPr>
            <w:tcW w:w="1353" w:type="dxa"/>
          </w:tcPr>
          <w:p w14:paraId="3467CEA3" w14:textId="77777777" w:rsidR="00B831C4" w:rsidRPr="00E2000B" w:rsidRDefault="00E2000B">
            <w:pPr>
              <w:spacing w:after="0" w:line="240" w:lineRule="auto"/>
              <w:jc w:val="center"/>
              <w:rPr>
                <w:b/>
                <w:bCs/>
              </w:rPr>
            </w:pPr>
            <w:r w:rsidRPr="00E2000B"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Pr="00E2000B" w:rsidRDefault="00E2000B">
            <w:pPr>
              <w:spacing w:after="0" w:line="240" w:lineRule="auto"/>
              <w:jc w:val="center"/>
              <w:rPr>
                <w:b/>
                <w:bCs/>
              </w:rPr>
            </w:pPr>
            <w:r w:rsidRPr="00E2000B"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Pr="00E2000B" w:rsidRDefault="00E2000B" w:rsidP="00E2000B">
            <w:pPr>
              <w:spacing w:after="0" w:line="240" w:lineRule="auto"/>
              <w:rPr>
                <w:b/>
                <w:bCs/>
              </w:rPr>
            </w:pPr>
            <w:r w:rsidRPr="00E2000B"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6563DCF" w:rsidR="00B831C4" w:rsidRPr="00E2000B" w:rsidRDefault="00E2000B">
            <w:pPr>
              <w:spacing w:after="0" w:line="240" w:lineRule="auto"/>
            </w:pPr>
            <w:r w:rsidRPr="00E2000B">
              <w:t>VTU28952</w:t>
            </w:r>
          </w:p>
        </w:tc>
        <w:tc>
          <w:tcPr>
            <w:tcW w:w="2468" w:type="dxa"/>
            <w:vAlign w:val="bottom"/>
          </w:tcPr>
          <w:p w14:paraId="7294EA52" w14:textId="66E2B0C1" w:rsidR="00B831C4" w:rsidRPr="00E2000B" w:rsidRDefault="00E2000B">
            <w:pPr>
              <w:spacing w:after="0" w:line="240" w:lineRule="auto"/>
            </w:pPr>
            <w:r w:rsidRPr="00E2000B">
              <w:t>24UECS1299</w:t>
            </w:r>
          </w:p>
        </w:tc>
        <w:tc>
          <w:tcPr>
            <w:tcW w:w="4809" w:type="dxa"/>
            <w:vAlign w:val="bottom"/>
          </w:tcPr>
          <w:p w14:paraId="55EE313E" w14:textId="2BF13E90" w:rsidR="00B831C4" w:rsidRPr="00E2000B" w:rsidRDefault="00E2000B">
            <w:pPr>
              <w:spacing w:after="0" w:line="240" w:lineRule="auto"/>
            </w:pPr>
            <w:r w:rsidRPr="00E2000B">
              <w:t>M.POOJITHA</w:t>
            </w:r>
          </w:p>
        </w:tc>
      </w:tr>
    </w:tbl>
    <w:p w14:paraId="1C5ED215" w14:textId="77777777" w:rsidR="00B831C4" w:rsidRDefault="00E2000B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total_age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num_players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avg_age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player_rec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total_age := total_age + player_rec.Age;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num_players := num_players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num_players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avg_age := total_age / num_players;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num_players);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DBMS_OUTPUT.PUT_LINE('Total Age: ' || total_age);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avg_age);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PlayerID: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TeamID: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LName: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DateofBirth: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PlayingRole: AllRounder</w:t>
      </w:r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Contact_no: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GetTotalTeamsInBoard;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END GetEvenNumberedPlayerIDs;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1831" w14:textId="77777777" w:rsidR="00DB4824" w:rsidRDefault="00DB4824">
      <w:pPr>
        <w:spacing w:line="240" w:lineRule="auto"/>
      </w:pPr>
      <w:r>
        <w:separator/>
      </w:r>
    </w:p>
  </w:endnote>
  <w:endnote w:type="continuationSeparator" w:id="0">
    <w:p w14:paraId="3FA4604B" w14:textId="77777777" w:rsidR="00DB4824" w:rsidRDefault="00DB4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E2000B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600C7" w14:textId="77777777" w:rsidR="00DB4824" w:rsidRDefault="00DB4824">
      <w:pPr>
        <w:spacing w:after="0"/>
      </w:pPr>
      <w:r>
        <w:separator/>
      </w:r>
    </w:p>
  </w:footnote>
  <w:footnote w:type="continuationSeparator" w:id="0">
    <w:p w14:paraId="7196C780" w14:textId="77777777" w:rsidR="00DB4824" w:rsidRDefault="00DB48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4745"/>
    <w:rsid w:val="00526AE2"/>
    <w:rsid w:val="005941CF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2000B"/>
    <w:rsid w:val="00E42476"/>
    <w:rsid w:val="00E63273"/>
    <w:rsid w:val="00F2275B"/>
    <w:rsid w:val="00F34FC1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670</Words>
  <Characters>3822</Characters>
  <Application>Microsoft Office Word</Application>
  <DocSecurity>4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2025-11-03T05:12:00Z</dcterms:created>
  <dcterms:modified xsi:type="dcterms:W3CDTF">2025-11-03T05:12:00Z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