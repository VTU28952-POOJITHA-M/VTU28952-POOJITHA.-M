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D3467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D3467F">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D3467F">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D3467F">
      <w:pPr>
        <w:spacing w:after="0" w:line="240" w:lineRule="auto"/>
        <w:jc w:val="center"/>
      </w:pPr>
      <w:r>
        <w:rPr>
          <w:rFonts w:ascii="Times New Roman" w:hAnsi="Times New Roman"/>
          <w:b/>
          <w:szCs w:val="24"/>
        </w:rPr>
        <w:t>B.Tech. – Computer Science and Engineering</w:t>
      </w:r>
    </w:p>
    <w:p w14:paraId="1F3C1F26" w14:textId="77777777" w:rsidR="00B831C4" w:rsidRDefault="00D3467F">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D3467F">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D3467F">
      <w:pPr>
        <w:jc w:val="center"/>
      </w:pPr>
      <w:r>
        <w:t>Academic Year: 2025–2026</w:t>
      </w:r>
    </w:p>
    <w:p w14:paraId="0CB1D686" w14:textId="77777777" w:rsidR="00B831C4" w:rsidRDefault="00D3467F">
      <w:pPr>
        <w:jc w:val="center"/>
      </w:pPr>
      <w:r>
        <w:t>SUMMER SEMESTER - SS2526</w:t>
      </w:r>
    </w:p>
    <w:p w14:paraId="1D7F9BBD" w14:textId="77777777" w:rsidR="00B831C4" w:rsidRDefault="00D3467F">
      <w:r>
        <w:br/>
        <w:t>Course Code</w:t>
      </w:r>
      <w:r>
        <w:tab/>
        <w:t>: 10211CS207</w:t>
      </w:r>
    </w:p>
    <w:p w14:paraId="438658F5" w14:textId="77777777" w:rsidR="00B831C4" w:rsidRDefault="00D3467F">
      <w:r>
        <w:t>Course Name</w:t>
      </w:r>
      <w:r>
        <w:tab/>
        <w:t>: Database Management Systems</w:t>
      </w:r>
    </w:p>
    <w:p w14:paraId="140F8ACB" w14:textId="47F925CD" w:rsidR="00B831C4" w:rsidRDefault="00D3467F">
      <w:r>
        <w:t>Slot No</w:t>
      </w:r>
      <w:r>
        <w:tab/>
        <w:t>:  S</w:t>
      </w:r>
      <w:r w:rsidR="00B8537E">
        <w:t>4</w:t>
      </w:r>
      <w:r>
        <w:t>L</w:t>
      </w:r>
      <w:r w:rsidR="00B8537E">
        <w:t>5</w:t>
      </w:r>
      <w:r>
        <w:br/>
      </w:r>
    </w:p>
    <w:p w14:paraId="334C54C7" w14:textId="0F327004" w:rsidR="00B831C4" w:rsidRDefault="00D3467F">
      <w:pPr>
        <w:pStyle w:val="Title"/>
      </w:pPr>
      <w:r>
        <w:t xml:space="preserve">DBMS TASK - </w:t>
      </w:r>
      <w:r w:rsidR="00F807F8">
        <w:t>10</w:t>
      </w:r>
      <w:r>
        <w:t xml:space="preserve"> REPORT</w:t>
      </w:r>
    </w:p>
    <w:p w14:paraId="49D4BA59" w14:textId="77777777" w:rsidR="008D56F6" w:rsidRPr="008D56F6" w:rsidRDefault="00D3467F"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D3467F">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Pr="00D3467F" w:rsidRDefault="00D3467F">
            <w:pPr>
              <w:spacing w:after="0" w:line="240" w:lineRule="auto"/>
              <w:jc w:val="center"/>
              <w:rPr>
                <w:b/>
                <w:bCs/>
              </w:rPr>
            </w:pPr>
            <w:r w:rsidRPr="00D3467F">
              <w:rPr>
                <w:b/>
                <w:bCs/>
              </w:rPr>
              <w:t>VTUNO</w:t>
            </w:r>
          </w:p>
        </w:tc>
        <w:tc>
          <w:tcPr>
            <w:tcW w:w="2468" w:type="dxa"/>
          </w:tcPr>
          <w:p w14:paraId="0D6F108B" w14:textId="77777777" w:rsidR="00B831C4" w:rsidRPr="00D3467F" w:rsidRDefault="00D3467F">
            <w:pPr>
              <w:spacing w:after="0" w:line="240" w:lineRule="auto"/>
              <w:jc w:val="center"/>
              <w:rPr>
                <w:b/>
                <w:bCs/>
              </w:rPr>
            </w:pPr>
            <w:r w:rsidRPr="00D3467F">
              <w:rPr>
                <w:b/>
                <w:bCs/>
              </w:rPr>
              <w:t>REGISTER NUMBER</w:t>
            </w:r>
          </w:p>
        </w:tc>
        <w:tc>
          <w:tcPr>
            <w:tcW w:w="4809" w:type="dxa"/>
          </w:tcPr>
          <w:p w14:paraId="78DA695A" w14:textId="77777777" w:rsidR="00B831C4" w:rsidRPr="00D3467F" w:rsidRDefault="00D3467F">
            <w:pPr>
              <w:spacing w:after="0" w:line="240" w:lineRule="auto"/>
              <w:jc w:val="center"/>
              <w:rPr>
                <w:b/>
                <w:bCs/>
              </w:rPr>
            </w:pPr>
            <w:r w:rsidRPr="00D3467F">
              <w:rPr>
                <w:b/>
                <w:bCs/>
              </w:rPr>
              <w:t>STUDENT NAME</w:t>
            </w:r>
          </w:p>
        </w:tc>
      </w:tr>
      <w:tr w:rsidR="00B831C4" w14:paraId="2DE3EF44" w14:textId="77777777">
        <w:tc>
          <w:tcPr>
            <w:tcW w:w="1353" w:type="dxa"/>
            <w:vAlign w:val="bottom"/>
          </w:tcPr>
          <w:p w14:paraId="5BCD6B29" w14:textId="70B9B233" w:rsidR="00B831C4" w:rsidRPr="00D3467F" w:rsidRDefault="00D3467F">
            <w:pPr>
              <w:spacing w:after="0" w:line="240" w:lineRule="auto"/>
            </w:pPr>
            <w:r w:rsidRPr="00D3467F">
              <w:t>VTU2</w:t>
            </w:r>
            <w:r>
              <w:t>8952</w:t>
            </w:r>
          </w:p>
        </w:tc>
        <w:tc>
          <w:tcPr>
            <w:tcW w:w="2468" w:type="dxa"/>
            <w:vAlign w:val="bottom"/>
          </w:tcPr>
          <w:p w14:paraId="7294EA52" w14:textId="0A0F51E2" w:rsidR="00B831C4" w:rsidRPr="00D3467F" w:rsidRDefault="00D3467F">
            <w:pPr>
              <w:spacing w:after="0" w:line="240" w:lineRule="auto"/>
            </w:pPr>
            <w:r w:rsidRPr="00D3467F">
              <w:t>24UECS</w:t>
            </w:r>
            <w:r>
              <w:t>1299</w:t>
            </w:r>
          </w:p>
        </w:tc>
        <w:tc>
          <w:tcPr>
            <w:tcW w:w="4809" w:type="dxa"/>
            <w:vAlign w:val="bottom"/>
          </w:tcPr>
          <w:p w14:paraId="55EE313E" w14:textId="619E757C" w:rsidR="00B831C4" w:rsidRPr="00D3467F" w:rsidRDefault="00D3467F">
            <w:pPr>
              <w:spacing w:after="0" w:line="240" w:lineRule="auto"/>
            </w:pPr>
            <w:r>
              <w:t>M.Poojitha</w:t>
            </w:r>
          </w:p>
        </w:tc>
      </w:tr>
    </w:tbl>
    <w:p w14:paraId="1C5ED215" w14:textId="77777777" w:rsidR="00B831C4" w:rsidRDefault="00D3467F">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EBC9" w14:textId="77777777" w:rsidR="00B51485" w:rsidRDefault="00B51485">
      <w:pPr>
        <w:spacing w:line="240" w:lineRule="auto"/>
      </w:pPr>
      <w:r>
        <w:separator/>
      </w:r>
    </w:p>
  </w:endnote>
  <w:endnote w:type="continuationSeparator" w:id="0">
    <w:p w14:paraId="774C0C89" w14:textId="77777777" w:rsidR="00B51485" w:rsidRDefault="00B51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D3467F">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6114" w14:textId="77777777" w:rsidR="00B51485" w:rsidRDefault="00B51485">
      <w:pPr>
        <w:spacing w:after="0"/>
      </w:pPr>
      <w:r>
        <w:separator/>
      </w:r>
    </w:p>
  </w:footnote>
  <w:footnote w:type="continuationSeparator" w:id="0">
    <w:p w14:paraId="33E116A0" w14:textId="77777777" w:rsidR="00B51485" w:rsidRDefault="00B514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3467F"/>
    <w:rsid w:val="00DB6A2D"/>
    <w:rsid w:val="00DD1E60"/>
    <w:rsid w:val="00DD7637"/>
    <w:rsid w:val="00E05A05"/>
    <w:rsid w:val="00E25CFC"/>
    <w:rsid w:val="00E42476"/>
    <w:rsid w:val="00E53A46"/>
    <w:rsid w:val="00E56D5F"/>
    <w:rsid w:val="00F40FE5"/>
    <w:rsid w:val="00F41827"/>
    <w:rsid w:val="00F537B4"/>
    <w:rsid w:val="00F62AD5"/>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981</Words>
  <Characters>5595</Characters>
  <Application>Microsoft Office Word</Application>
  <DocSecurity>4</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2025-11-03T05:20:00Z</dcterms:created>
  <dcterms:modified xsi:type="dcterms:W3CDTF">2025-11-03T05:20:00Z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